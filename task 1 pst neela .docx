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73E51">
      <w:pPr>
        <w:pStyle w:val="11"/>
        <w:spacing w:line="811" w:lineRule="exact"/>
      </w:pPr>
      <w:r>
        <w:t>Problem</w:t>
      </w:r>
      <w:r>
        <w:rPr>
          <w:spacing w:val="-8"/>
        </w:rPr>
        <w:t xml:space="preserve"> </w:t>
      </w:r>
      <w:r>
        <w:t>Solving</w:t>
      </w:r>
      <w:r>
        <w:rPr>
          <w:spacing w:val="-7"/>
        </w:rPr>
        <w:t xml:space="preserve"> </w:t>
      </w:r>
      <w:r>
        <w:t>and</w:t>
      </w:r>
      <w:r>
        <w:rPr>
          <w:spacing w:val="-2"/>
        </w:rPr>
        <w:t xml:space="preserve"> testing</w:t>
      </w:r>
    </w:p>
    <w:p w14:paraId="62BFBB95">
      <w:pPr>
        <w:pStyle w:val="11"/>
        <w:spacing w:before="105" w:line="278" w:lineRule="auto"/>
        <w:ind w:left="1361" w:right="1670" w:firstLine="1927"/>
      </w:pPr>
      <w:r>
        <w:t xml:space="preserve">using Java </w:t>
      </w:r>
      <w:r>
        <w:rPr>
          <w:spacing w:val="-6"/>
        </w:rPr>
        <w:t>Week-1</w:t>
      </w:r>
      <w:r>
        <w:rPr>
          <w:spacing w:val="-35"/>
        </w:rPr>
        <w:t xml:space="preserve"> </w:t>
      </w:r>
      <w:r>
        <w:rPr>
          <w:spacing w:val="-6"/>
        </w:rPr>
        <w:t>Task</w:t>
      </w:r>
      <w:r>
        <w:rPr>
          <w:spacing w:val="-35"/>
        </w:rPr>
        <w:t xml:space="preserve"> </w:t>
      </w:r>
      <w:r>
        <w:rPr>
          <w:spacing w:val="-6"/>
        </w:rPr>
        <w:t>Questions</w:t>
      </w:r>
    </w:p>
    <w:p w14:paraId="539D7A52">
      <w:pPr>
        <w:pStyle w:val="10"/>
        <w:spacing w:before="138"/>
        <w:ind w:left="0"/>
        <w:rPr>
          <w:sz w:val="72"/>
        </w:rPr>
      </w:pPr>
    </w:p>
    <w:p w14:paraId="470A6B0E">
      <w:pPr>
        <w:spacing w:before="0" w:line="302" w:lineRule="auto"/>
        <w:ind w:left="360" w:right="5547" w:firstLine="0"/>
        <w:jc w:val="left"/>
        <w:rPr>
          <w:rFonts w:hint="default"/>
          <w:sz w:val="44"/>
          <w:lang w:val="en-US"/>
        </w:rPr>
        <w:sectPr>
          <w:type w:val="continuous"/>
          <w:pgSz w:w="12240" w:h="15840"/>
          <w:pgMar w:top="1480" w:right="1440" w:bottom="280" w:left="1080" w:header="720" w:footer="720" w:gutter="0"/>
          <w:cols w:space="720" w:num="1"/>
        </w:sectPr>
      </w:pPr>
      <w:r>
        <w:rPr>
          <w:spacing w:val="-8"/>
          <w:sz w:val="44"/>
        </w:rPr>
        <w:t>Name</w:t>
      </w:r>
      <w:r>
        <w:rPr>
          <w:rFonts w:hint="default"/>
          <w:spacing w:val="-8"/>
          <w:sz w:val="44"/>
          <w:lang w:val="en-US"/>
        </w:rPr>
        <w:t xml:space="preserve">: V. Neela devi </w:t>
      </w:r>
      <w:r>
        <w:rPr>
          <w:spacing w:val="-2"/>
          <w:sz w:val="44"/>
        </w:rPr>
        <w:t>VTU:</w:t>
      </w:r>
      <w:r>
        <w:rPr>
          <w:rFonts w:hint="default"/>
          <w:spacing w:val="-2"/>
          <w:sz w:val="44"/>
          <w:lang w:val="en-US"/>
        </w:rPr>
        <w:t>28598</w:t>
      </w:r>
      <w:bookmarkStart w:id="0" w:name="_GoBack"/>
      <w:bookmarkEnd w:id="0"/>
    </w:p>
    <w:p w14:paraId="4B05C82D">
      <w:pPr>
        <w:pStyle w:val="4"/>
        <w:spacing w:before="17"/>
        <w:rPr>
          <w:u w:val="none"/>
        </w:rPr>
      </w:pPr>
      <w:r>
        <w:rPr>
          <w:rFonts w:ascii="Calibri"/>
          <w:sz w:val="40"/>
          <w:u w:val="none"/>
        </w:rPr>
        <w:t>SESSION-1:</w:t>
      </w:r>
      <w:r>
        <w:rPr>
          <w:rFonts w:ascii="Calibri"/>
          <w:spacing w:val="44"/>
          <w:sz w:val="40"/>
          <w:u w:val="none"/>
        </w:rPr>
        <w:t xml:space="preserve"> </w:t>
      </w:r>
      <w:r>
        <w:rPr>
          <w:u w:val="none"/>
        </w:rPr>
        <w:t>Introduction</w:t>
      </w:r>
      <w:r>
        <w:rPr>
          <w:spacing w:val="-13"/>
          <w:u w:val="none"/>
        </w:rPr>
        <w:t xml:space="preserve"> </w:t>
      </w:r>
      <w:r>
        <w:rPr>
          <w:u w:val="none"/>
        </w:rPr>
        <w:t>to</w:t>
      </w:r>
      <w:r>
        <w:rPr>
          <w:spacing w:val="-11"/>
          <w:u w:val="none"/>
        </w:rPr>
        <w:t xml:space="preserve"> </w:t>
      </w:r>
      <w:r>
        <w:rPr>
          <w:u w:val="none"/>
        </w:rPr>
        <w:t>Functional</w:t>
      </w:r>
      <w:r>
        <w:rPr>
          <w:spacing w:val="-12"/>
          <w:u w:val="none"/>
        </w:rPr>
        <w:t xml:space="preserve"> </w:t>
      </w:r>
      <w:r>
        <w:rPr>
          <w:u w:val="none"/>
        </w:rPr>
        <w:t>Programming</w:t>
      </w:r>
      <w:r>
        <w:rPr>
          <w:spacing w:val="-10"/>
          <w:u w:val="none"/>
        </w:rPr>
        <w:t xml:space="preserve"> </w:t>
      </w:r>
      <w:r>
        <w:rPr>
          <w:spacing w:val="-2"/>
          <w:u w:val="none"/>
        </w:rPr>
        <w:t>Concepts</w:t>
      </w:r>
    </w:p>
    <w:p w14:paraId="43FECD63">
      <w:pPr>
        <w:spacing w:before="56"/>
        <w:ind w:left="1080" w:right="838" w:hanging="360"/>
        <w:jc w:val="left"/>
        <w:rPr>
          <w:rFonts w:ascii="Times New Roman"/>
          <w:sz w:val="36"/>
        </w:rPr>
      </w:pPr>
      <w:r>
        <w:rPr>
          <w:sz w:val="36"/>
        </w:rPr>
        <w:t xml:space="preserve">1. Java Lambda Expressions - </w:t>
      </w:r>
      <w:r>
        <w:fldChar w:fldCharType="begin"/>
      </w:r>
      <w:r>
        <w:instrText xml:space="preserve"> HYPERLINK "https://www.hackerrank.com/challenges/java-lambda-expressions/problem" \h </w:instrText>
      </w:r>
      <w:r>
        <w:fldChar w:fldCharType="separate"/>
      </w:r>
      <w:r>
        <w:rPr>
          <w:rFonts w:ascii="Times New Roman"/>
          <w:color w:val="0000FF"/>
          <w:sz w:val="36"/>
          <w:u w:val="single" w:color="0000FF"/>
        </w:rPr>
        <w:t>https://www.hackerrank.com/challenges/java-lambda-</w:t>
      </w:r>
      <w:r>
        <w:rPr>
          <w:rFonts w:ascii="Times New Roman"/>
          <w:color w:val="0000FF"/>
          <w:sz w:val="36"/>
          <w:u w:val="single" w:color="0000FF"/>
        </w:rPr>
        <w:fldChar w:fldCharType="end"/>
      </w:r>
      <w:r>
        <w:fldChar w:fldCharType="begin"/>
      </w:r>
      <w:r>
        <w:instrText xml:space="preserve"> HYPERLINK "https://www.hackerrank.com/challenges/java-lambda-expressions/problem" \h </w:instrText>
      </w:r>
      <w:r>
        <w:fldChar w:fldCharType="separate"/>
      </w:r>
      <w:r>
        <w:rPr>
          <w:rFonts w:ascii="Times New Roman"/>
          <w:color w:val="0000FF"/>
          <w:spacing w:val="-2"/>
          <w:sz w:val="36"/>
          <w:u w:val="single" w:color="0000FF"/>
        </w:rPr>
        <w:t>expressions/problem</w:t>
      </w:r>
      <w:r>
        <w:rPr>
          <w:rFonts w:ascii="Times New Roman"/>
          <w:color w:val="0000FF"/>
          <w:spacing w:val="-2"/>
          <w:sz w:val="36"/>
          <w:u w:val="single" w:color="0000FF"/>
        </w:rPr>
        <w:fldChar w:fldCharType="end"/>
      </w:r>
    </w:p>
    <w:p w14:paraId="340A32A1">
      <w:pPr>
        <w:pStyle w:val="10"/>
        <w:spacing w:before="116"/>
        <w:ind w:left="0"/>
        <w:rPr>
          <w:rFonts w:ascii="Times New Roman"/>
          <w:sz w:val="28"/>
        </w:rPr>
      </w:pPr>
    </w:p>
    <w:p w14:paraId="62F99B0C">
      <w:pPr>
        <w:pStyle w:val="6"/>
        <w:spacing w:line="341" w:lineRule="exact"/>
        <w:ind w:left="360"/>
        <w:rPr>
          <w:rFonts w:ascii="Calibri"/>
        </w:rPr>
      </w:pPr>
      <w:r>
        <w:rPr>
          <w:rFonts w:ascii="Calibri"/>
        </w:rPr>
        <w:t>PROBLEM</w:t>
      </w:r>
      <w:r>
        <w:rPr>
          <w:rFonts w:ascii="Calibri"/>
          <w:spacing w:val="-4"/>
        </w:rPr>
        <w:t xml:space="preserve"> </w:t>
      </w:r>
      <w:r>
        <w:rPr>
          <w:rFonts w:ascii="Calibri"/>
          <w:spacing w:val="-2"/>
        </w:rPr>
        <w:t>STATEMENT:</w:t>
      </w:r>
    </w:p>
    <w:p w14:paraId="145F1E73">
      <w:pPr>
        <w:pStyle w:val="10"/>
        <w:spacing w:line="292" w:lineRule="exact"/>
      </w:pPr>
      <w:r>
        <w:t>This</w:t>
      </w:r>
      <w:r>
        <w:rPr>
          <w:spacing w:val="-5"/>
        </w:rPr>
        <w:t xml:space="preserve"> </w:t>
      </w:r>
      <w:r>
        <w:t>Java</w:t>
      </w:r>
      <w:r>
        <w:rPr>
          <w:spacing w:val="-4"/>
        </w:rPr>
        <w:t xml:space="preserve"> </w:t>
      </w:r>
      <w:r>
        <w:t>8</w:t>
      </w:r>
      <w:r>
        <w:rPr>
          <w:spacing w:val="-2"/>
        </w:rPr>
        <w:t xml:space="preserve"> </w:t>
      </w:r>
      <w:r>
        <w:t>challenge</w:t>
      </w:r>
      <w:r>
        <w:rPr>
          <w:spacing w:val="-2"/>
        </w:rPr>
        <w:t xml:space="preserve"> </w:t>
      </w:r>
      <w:r>
        <w:t>tests</w:t>
      </w:r>
      <w:r>
        <w:rPr>
          <w:spacing w:val="-2"/>
        </w:rPr>
        <w:t xml:space="preserve"> </w:t>
      </w:r>
      <w:r>
        <w:t>your</w:t>
      </w:r>
      <w:r>
        <w:rPr>
          <w:spacing w:val="-2"/>
        </w:rPr>
        <w:t xml:space="preserve"> </w:t>
      </w:r>
      <w:r>
        <w:t>knowledge</w:t>
      </w:r>
      <w:r>
        <w:rPr>
          <w:spacing w:val="-4"/>
        </w:rPr>
        <w:t xml:space="preserve"> </w:t>
      </w:r>
      <w:r>
        <w:t>of</w:t>
      </w:r>
      <w:r>
        <w:rPr>
          <w:spacing w:val="3"/>
        </w:rPr>
        <w:t xml:space="preserve"> </w:t>
      </w:r>
      <w:r>
        <w:fldChar w:fldCharType="begin"/>
      </w:r>
      <w:r>
        <w:instrText xml:space="preserve"> HYPERLINK "https://docs.oracle.com/javase/tutorial/java/javaOO/lambdaexpressions.html" \h </w:instrText>
      </w:r>
      <w:r>
        <w:fldChar w:fldCharType="separate"/>
      </w:r>
      <w:r>
        <w:rPr>
          <w:color w:val="0000FF"/>
          <w:u w:val="single" w:color="0000FF"/>
        </w:rPr>
        <w:t>Lambda</w:t>
      </w:r>
      <w:r>
        <w:rPr>
          <w:color w:val="0000FF"/>
          <w:spacing w:val="-4"/>
          <w:u w:val="single" w:color="0000FF"/>
        </w:rPr>
        <w:t xml:space="preserve"> </w:t>
      </w:r>
      <w:r>
        <w:rPr>
          <w:color w:val="0000FF"/>
          <w:spacing w:val="-2"/>
          <w:u w:val="single" w:color="0000FF"/>
        </w:rPr>
        <w:t>expressions</w:t>
      </w:r>
      <w:r>
        <w:rPr>
          <w:spacing w:val="-2"/>
        </w:rPr>
        <w:t>!</w:t>
      </w:r>
      <w:r>
        <w:rPr>
          <w:spacing w:val="-2"/>
        </w:rPr>
        <w:fldChar w:fldCharType="end"/>
      </w:r>
    </w:p>
    <w:p w14:paraId="2F7DCB88">
      <w:pPr>
        <w:spacing w:before="0"/>
        <w:ind w:left="360" w:right="0" w:firstLine="0"/>
        <w:jc w:val="left"/>
        <w:rPr>
          <w:sz w:val="24"/>
        </w:rPr>
      </w:pPr>
      <w:r>
        <w:rPr>
          <w:sz w:val="24"/>
        </w:rPr>
        <w:t>Write</w:t>
      </w:r>
      <w:r>
        <w:rPr>
          <w:spacing w:val="-7"/>
          <w:sz w:val="24"/>
        </w:rPr>
        <w:t xml:space="preserve"> </w:t>
      </w:r>
      <w:r>
        <w:rPr>
          <w:sz w:val="24"/>
        </w:rPr>
        <w:t>the</w:t>
      </w:r>
      <w:r>
        <w:rPr>
          <w:spacing w:val="-3"/>
          <w:sz w:val="24"/>
        </w:rPr>
        <w:t xml:space="preserve"> </w:t>
      </w:r>
      <w:r>
        <w:rPr>
          <w:sz w:val="24"/>
        </w:rPr>
        <w:t>following</w:t>
      </w:r>
      <w:r>
        <w:rPr>
          <w:spacing w:val="-4"/>
          <w:sz w:val="24"/>
        </w:rPr>
        <w:t xml:space="preserve"> </w:t>
      </w:r>
      <w:r>
        <w:rPr>
          <w:sz w:val="24"/>
        </w:rPr>
        <w:t>methods</w:t>
      </w:r>
      <w:r>
        <w:rPr>
          <w:spacing w:val="-6"/>
          <w:sz w:val="24"/>
        </w:rPr>
        <w:t xml:space="preserve"> </w:t>
      </w:r>
      <w:r>
        <w:rPr>
          <w:sz w:val="24"/>
        </w:rPr>
        <w:t>that</w:t>
      </w:r>
      <w:r>
        <w:rPr>
          <w:spacing w:val="2"/>
          <w:sz w:val="24"/>
        </w:rPr>
        <w:t xml:space="preserve"> </w:t>
      </w:r>
      <w:r>
        <w:rPr>
          <w:i/>
          <w:sz w:val="24"/>
        </w:rPr>
        <w:t>return</w:t>
      </w:r>
      <w:r>
        <w:rPr>
          <w:i/>
          <w:spacing w:val="-6"/>
          <w:sz w:val="24"/>
        </w:rPr>
        <w:t xml:space="preserve"> </w:t>
      </w:r>
      <w:r>
        <w:rPr>
          <w:i/>
          <w:sz w:val="24"/>
        </w:rPr>
        <w:t>a</w:t>
      </w:r>
      <w:r>
        <w:rPr>
          <w:i/>
          <w:spacing w:val="-4"/>
          <w:sz w:val="24"/>
        </w:rPr>
        <w:t xml:space="preserve"> </w:t>
      </w:r>
      <w:r>
        <w:rPr>
          <w:i/>
          <w:sz w:val="24"/>
        </w:rPr>
        <w:t>lambda</w:t>
      </w:r>
      <w:r>
        <w:rPr>
          <w:i/>
          <w:spacing w:val="-5"/>
          <w:sz w:val="24"/>
        </w:rPr>
        <w:t xml:space="preserve"> </w:t>
      </w:r>
      <w:r>
        <w:rPr>
          <w:i/>
          <w:sz w:val="24"/>
        </w:rPr>
        <w:t>expression</w:t>
      </w:r>
      <w:r>
        <w:rPr>
          <w:i/>
          <w:spacing w:val="-3"/>
          <w:sz w:val="24"/>
        </w:rPr>
        <w:t xml:space="preserve"> </w:t>
      </w:r>
      <w:r>
        <w:rPr>
          <w:sz w:val="24"/>
        </w:rPr>
        <w:t>performing</w:t>
      </w:r>
      <w:r>
        <w:rPr>
          <w:spacing w:val="-6"/>
          <w:sz w:val="24"/>
        </w:rPr>
        <w:t xml:space="preserve"> </w:t>
      </w:r>
      <w:r>
        <w:rPr>
          <w:sz w:val="24"/>
        </w:rPr>
        <w:t>a</w:t>
      </w:r>
      <w:r>
        <w:rPr>
          <w:spacing w:val="-4"/>
          <w:sz w:val="24"/>
        </w:rPr>
        <w:t xml:space="preserve"> </w:t>
      </w:r>
      <w:r>
        <w:rPr>
          <w:sz w:val="24"/>
        </w:rPr>
        <w:t>specified</w:t>
      </w:r>
      <w:r>
        <w:rPr>
          <w:spacing w:val="-4"/>
          <w:sz w:val="24"/>
        </w:rPr>
        <w:t xml:space="preserve"> </w:t>
      </w:r>
      <w:r>
        <w:rPr>
          <w:spacing w:val="-2"/>
          <w:sz w:val="24"/>
        </w:rPr>
        <w:t>action:</w:t>
      </w:r>
    </w:p>
    <w:p w14:paraId="5A4ABBCE">
      <w:pPr>
        <w:pStyle w:val="13"/>
        <w:numPr>
          <w:ilvl w:val="0"/>
          <w:numId w:val="1"/>
        </w:numPr>
        <w:tabs>
          <w:tab w:val="left" w:pos="541"/>
        </w:tabs>
        <w:spacing w:before="1" w:after="0" w:line="240" w:lineRule="auto"/>
        <w:ind w:left="360" w:right="143" w:firstLine="0"/>
        <w:jc w:val="left"/>
        <w:rPr>
          <w:sz w:val="24"/>
        </w:rPr>
      </w:pPr>
      <w:r>
        <w:rPr>
          <w:sz w:val="24"/>
        </w:rPr>
        <w:t>PerformOperation</w:t>
      </w:r>
      <w:r>
        <w:rPr>
          <w:spacing w:val="-2"/>
          <w:sz w:val="24"/>
        </w:rPr>
        <w:t xml:space="preserve"> </w:t>
      </w:r>
      <w:r>
        <w:rPr>
          <w:sz w:val="24"/>
        </w:rPr>
        <w:t>isOdd():</w:t>
      </w:r>
      <w:r>
        <w:rPr>
          <w:spacing w:val="-2"/>
          <w:sz w:val="24"/>
        </w:rPr>
        <w:t xml:space="preserve"> </w:t>
      </w:r>
      <w:r>
        <w:rPr>
          <w:sz w:val="24"/>
        </w:rPr>
        <w:t>The</w:t>
      </w:r>
      <w:r>
        <w:rPr>
          <w:spacing w:val="-3"/>
          <w:sz w:val="24"/>
        </w:rPr>
        <w:t xml:space="preserve"> </w:t>
      </w:r>
      <w:r>
        <w:rPr>
          <w:sz w:val="24"/>
        </w:rPr>
        <w:t>lambda</w:t>
      </w:r>
      <w:r>
        <w:rPr>
          <w:spacing w:val="-3"/>
          <w:sz w:val="24"/>
        </w:rPr>
        <w:t xml:space="preserve"> </w:t>
      </w:r>
      <w:r>
        <w:rPr>
          <w:sz w:val="24"/>
        </w:rPr>
        <w:t>expression</w:t>
      </w:r>
      <w:r>
        <w:rPr>
          <w:spacing w:val="-2"/>
          <w:sz w:val="24"/>
        </w:rPr>
        <w:t xml:space="preserve"> </w:t>
      </w:r>
      <w:r>
        <w:rPr>
          <w:sz w:val="24"/>
        </w:rPr>
        <w:t>must</w:t>
      </w:r>
      <w:r>
        <w:rPr>
          <w:spacing w:val="-4"/>
          <w:sz w:val="24"/>
        </w:rPr>
        <w:t xml:space="preserve"> </w:t>
      </w:r>
      <w:r>
        <w:rPr>
          <w:sz w:val="24"/>
        </w:rPr>
        <w:t>return TRUE</w:t>
      </w:r>
      <w:r>
        <w:rPr>
          <w:spacing w:val="-2"/>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4"/>
          <w:sz w:val="24"/>
        </w:rPr>
        <w:t xml:space="preserve"> </w:t>
      </w:r>
      <w:r>
        <w:rPr>
          <w:sz w:val="24"/>
        </w:rPr>
        <w:t>is</w:t>
      </w:r>
      <w:r>
        <w:rPr>
          <w:spacing w:val="-3"/>
          <w:sz w:val="24"/>
        </w:rPr>
        <w:t xml:space="preserve"> </w:t>
      </w:r>
      <w:r>
        <w:rPr>
          <w:sz w:val="24"/>
        </w:rPr>
        <w:t>odd</w:t>
      </w:r>
      <w:r>
        <w:rPr>
          <w:spacing w:val="-4"/>
          <w:sz w:val="24"/>
        </w:rPr>
        <w:t xml:space="preserve"> </w:t>
      </w:r>
      <w:r>
        <w:rPr>
          <w:sz w:val="24"/>
        </w:rPr>
        <w:t>or</w:t>
      </w:r>
      <w:r>
        <w:rPr>
          <w:spacing w:val="40"/>
          <w:sz w:val="24"/>
        </w:rPr>
        <w:t xml:space="preserve"> </w:t>
      </w:r>
      <w:r>
        <w:rPr>
          <w:sz w:val="24"/>
        </w:rPr>
        <w:t>if it is even.</w:t>
      </w:r>
    </w:p>
    <w:p w14:paraId="63EF4272">
      <w:pPr>
        <w:pStyle w:val="13"/>
        <w:numPr>
          <w:ilvl w:val="0"/>
          <w:numId w:val="1"/>
        </w:numPr>
        <w:tabs>
          <w:tab w:val="left" w:pos="541"/>
        </w:tabs>
        <w:spacing w:before="2" w:after="0" w:line="240" w:lineRule="auto"/>
        <w:ind w:left="360" w:right="232" w:firstLine="0"/>
        <w:jc w:val="left"/>
        <w:rPr>
          <w:sz w:val="24"/>
        </w:rPr>
      </w:pPr>
      <w:r>
        <w:rPr>
          <w:sz w:val="24"/>
        </w:rPr>
        <w:t>PerformOperation</w:t>
      </w:r>
      <w:r>
        <w:rPr>
          <w:spacing w:val="-2"/>
          <w:sz w:val="24"/>
        </w:rPr>
        <w:t xml:space="preserve"> </w:t>
      </w:r>
      <w:r>
        <w:rPr>
          <w:sz w:val="24"/>
        </w:rPr>
        <w:t>isPrime():</w:t>
      </w:r>
      <w:r>
        <w:rPr>
          <w:spacing w:val="-2"/>
          <w:sz w:val="24"/>
        </w:rPr>
        <w:t xml:space="preserve"> </w:t>
      </w:r>
      <w:r>
        <w:rPr>
          <w:sz w:val="24"/>
        </w:rPr>
        <w:t>The</w:t>
      </w:r>
      <w:r>
        <w:rPr>
          <w:spacing w:val="-5"/>
          <w:sz w:val="24"/>
        </w:rPr>
        <w:t xml:space="preserve"> </w:t>
      </w:r>
      <w:r>
        <w:rPr>
          <w:sz w:val="24"/>
        </w:rPr>
        <w:t>lambda</w:t>
      </w:r>
      <w:r>
        <w:rPr>
          <w:spacing w:val="-5"/>
          <w:sz w:val="24"/>
        </w:rPr>
        <w:t xml:space="preserve"> </w:t>
      </w:r>
      <w:r>
        <w:rPr>
          <w:sz w:val="24"/>
        </w:rPr>
        <w:t>expression</w:t>
      </w:r>
      <w:r>
        <w:rPr>
          <w:spacing w:val="-1"/>
          <w:sz w:val="24"/>
        </w:rPr>
        <w:t xml:space="preserve"> </w:t>
      </w:r>
      <w:r>
        <w:rPr>
          <w:sz w:val="24"/>
        </w:rPr>
        <w:t>must</w:t>
      </w:r>
      <w:r>
        <w:rPr>
          <w:spacing w:val="-4"/>
          <w:sz w:val="24"/>
        </w:rPr>
        <w:t xml:space="preserve"> </w:t>
      </w:r>
      <w:r>
        <w:rPr>
          <w:sz w:val="24"/>
        </w:rPr>
        <w:t>return TRUE</w:t>
      </w:r>
      <w:r>
        <w:rPr>
          <w:spacing w:val="40"/>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2"/>
          <w:sz w:val="24"/>
        </w:rPr>
        <w:t xml:space="preserve"> </w:t>
      </w:r>
      <w:r>
        <w:rPr>
          <w:sz w:val="24"/>
        </w:rPr>
        <w:t>is</w:t>
      </w:r>
      <w:r>
        <w:rPr>
          <w:spacing w:val="-5"/>
          <w:sz w:val="24"/>
        </w:rPr>
        <w:t xml:space="preserve"> </w:t>
      </w:r>
      <w:r>
        <w:rPr>
          <w:sz w:val="24"/>
        </w:rPr>
        <w:t>prime or</w:t>
      </w:r>
      <w:r>
        <w:rPr>
          <w:spacing w:val="40"/>
          <w:sz w:val="24"/>
        </w:rPr>
        <w:t xml:space="preserve"> </w:t>
      </w:r>
      <w:r>
        <w:rPr>
          <w:sz w:val="24"/>
        </w:rPr>
        <w:t>if it is composite.</w:t>
      </w:r>
    </w:p>
    <w:p w14:paraId="33C58533">
      <w:pPr>
        <w:pStyle w:val="13"/>
        <w:numPr>
          <w:ilvl w:val="0"/>
          <w:numId w:val="1"/>
        </w:numPr>
        <w:tabs>
          <w:tab w:val="left" w:pos="541"/>
        </w:tabs>
        <w:spacing w:before="0" w:after="0" w:line="240" w:lineRule="auto"/>
        <w:ind w:left="360" w:right="161" w:firstLine="0"/>
        <w:jc w:val="left"/>
        <w:rPr>
          <w:rFonts w:ascii="Times New Roman"/>
          <w:sz w:val="24"/>
        </w:rPr>
      </w:pPr>
      <w:r>
        <w:rPr>
          <w:sz w:val="24"/>
        </w:rPr>
        <w:t>PerformOperation</w:t>
      </w:r>
      <w:r>
        <w:rPr>
          <w:spacing w:val="-3"/>
          <w:sz w:val="24"/>
        </w:rPr>
        <w:t xml:space="preserve"> </w:t>
      </w:r>
      <w:r>
        <w:rPr>
          <w:sz w:val="24"/>
        </w:rPr>
        <w:t>isPalindrome():</w:t>
      </w:r>
      <w:r>
        <w:rPr>
          <w:spacing w:val="-3"/>
          <w:sz w:val="24"/>
        </w:rPr>
        <w:t xml:space="preserve"> </w:t>
      </w:r>
      <w:r>
        <w:rPr>
          <w:sz w:val="24"/>
        </w:rPr>
        <w:t>The</w:t>
      </w:r>
      <w:r>
        <w:rPr>
          <w:spacing w:val="-3"/>
          <w:sz w:val="24"/>
        </w:rPr>
        <w:t xml:space="preserve"> </w:t>
      </w:r>
      <w:r>
        <w:rPr>
          <w:sz w:val="24"/>
        </w:rPr>
        <w:t>lambda</w:t>
      </w:r>
      <w:r>
        <w:rPr>
          <w:spacing w:val="-7"/>
          <w:sz w:val="24"/>
        </w:rPr>
        <w:t xml:space="preserve"> </w:t>
      </w:r>
      <w:r>
        <w:rPr>
          <w:sz w:val="24"/>
        </w:rPr>
        <w:t>expression</w:t>
      </w:r>
      <w:r>
        <w:rPr>
          <w:spacing w:val="-4"/>
          <w:sz w:val="24"/>
        </w:rPr>
        <w:t xml:space="preserve"> </w:t>
      </w:r>
      <w:r>
        <w:rPr>
          <w:sz w:val="24"/>
        </w:rPr>
        <w:t>must</w:t>
      </w:r>
      <w:r>
        <w:rPr>
          <w:spacing w:val="-3"/>
          <w:sz w:val="24"/>
        </w:rPr>
        <w:t xml:space="preserve"> </w:t>
      </w:r>
      <w:r>
        <w:rPr>
          <w:sz w:val="24"/>
        </w:rPr>
        <w:t>return FALSE</w:t>
      </w:r>
      <w:r>
        <w:rPr>
          <w:spacing w:val="-2"/>
          <w:sz w:val="24"/>
        </w:rPr>
        <w:t xml:space="preserve"> </w:t>
      </w:r>
      <w:r>
        <w:rPr>
          <w:sz w:val="24"/>
        </w:rPr>
        <w:t>if</w:t>
      </w:r>
      <w:r>
        <w:rPr>
          <w:spacing w:val="-4"/>
          <w:sz w:val="24"/>
        </w:rPr>
        <w:t xml:space="preserve"> </w:t>
      </w:r>
      <w:r>
        <w:rPr>
          <w:sz w:val="24"/>
        </w:rPr>
        <w:t>a</w:t>
      </w:r>
      <w:r>
        <w:rPr>
          <w:spacing w:val="-3"/>
          <w:sz w:val="24"/>
        </w:rPr>
        <w:t xml:space="preserve"> </w:t>
      </w:r>
      <w:r>
        <w:rPr>
          <w:rFonts w:ascii="Times New Roman"/>
          <w:sz w:val="24"/>
        </w:rPr>
        <w:t>number</w:t>
      </w:r>
      <w:r>
        <w:rPr>
          <w:rFonts w:ascii="Times New Roman"/>
          <w:spacing w:val="-6"/>
          <w:sz w:val="24"/>
        </w:rPr>
        <w:t xml:space="preserve"> </w:t>
      </w:r>
      <w:r>
        <w:rPr>
          <w:rFonts w:ascii="Times New Roman"/>
          <w:sz w:val="24"/>
        </w:rPr>
        <w:t>is</w:t>
      </w:r>
      <w:r>
        <w:rPr>
          <w:rFonts w:ascii="Times New Roman"/>
          <w:spacing w:val="-5"/>
          <w:sz w:val="24"/>
        </w:rPr>
        <w:t xml:space="preserve"> </w:t>
      </w:r>
      <w:r>
        <w:rPr>
          <w:rFonts w:ascii="Times New Roman"/>
          <w:sz w:val="24"/>
        </w:rPr>
        <w:t>a palindrome or</w:t>
      </w:r>
      <w:r>
        <w:rPr>
          <w:rFonts w:ascii="Times New Roman"/>
          <w:spacing w:val="40"/>
          <w:sz w:val="24"/>
        </w:rPr>
        <w:t xml:space="preserve"> </w:t>
      </w:r>
      <w:r>
        <w:rPr>
          <w:rFonts w:ascii="Times New Roman"/>
          <w:sz w:val="24"/>
        </w:rPr>
        <w:t>if it is not.</w:t>
      </w:r>
    </w:p>
    <w:p w14:paraId="0CC01293">
      <w:pPr>
        <w:pStyle w:val="7"/>
        <w:spacing w:line="275" w:lineRule="exact"/>
      </w:pPr>
      <w:r>
        <w:t>Input</w:t>
      </w:r>
      <w:r>
        <w:rPr>
          <w:spacing w:val="-3"/>
        </w:rPr>
        <w:t xml:space="preserve"> </w:t>
      </w:r>
      <w:r>
        <w:rPr>
          <w:spacing w:val="-2"/>
        </w:rPr>
        <w:t>Format</w:t>
      </w:r>
    </w:p>
    <w:p w14:paraId="6848DF52">
      <w:pPr>
        <w:pStyle w:val="10"/>
        <w:rPr>
          <w:rFonts w:ascii="Times New Roman"/>
        </w:rPr>
      </w:pPr>
      <w:r>
        <w:rPr>
          <w:rFonts w:ascii="Times New Roman"/>
        </w:rPr>
        <w:t>Input</w:t>
      </w:r>
      <w:r>
        <w:rPr>
          <w:rFonts w:ascii="Times New Roman"/>
          <w:spacing w:val="-3"/>
        </w:rPr>
        <w:t xml:space="preserve"> </w:t>
      </w:r>
      <w:r>
        <w:rPr>
          <w:rFonts w:ascii="Times New Roman"/>
        </w:rPr>
        <w:t>is</w:t>
      </w:r>
      <w:r>
        <w:rPr>
          <w:rFonts w:ascii="Times New Roman"/>
          <w:spacing w:val="-1"/>
        </w:rPr>
        <w:t xml:space="preserve"> </w:t>
      </w:r>
      <w:r>
        <w:rPr>
          <w:rFonts w:ascii="Times New Roman"/>
        </w:rPr>
        <w:t>handled for</w:t>
      </w:r>
      <w:r>
        <w:rPr>
          <w:rFonts w:ascii="Times New Roman"/>
          <w:spacing w:val="-2"/>
        </w:rPr>
        <w:t xml:space="preserve"> </w:t>
      </w:r>
      <w:r>
        <w:rPr>
          <w:rFonts w:ascii="Times New Roman"/>
        </w:rPr>
        <w:t>you</w:t>
      </w:r>
      <w:r>
        <w:rPr>
          <w:rFonts w:ascii="Times New Roman"/>
          <w:spacing w:val="1"/>
        </w:rPr>
        <w:t xml:space="preserve"> </w:t>
      </w:r>
      <w:r>
        <w:rPr>
          <w:rFonts w:ascii="Times New Roman"/>
        </w:rPr>
        <w:t>by the</w:t>
      </w:r>
      <w:r>
        <w:rPr>
          <w:rFonts w:ascii="Times New Roman"/>
          <w:spacing w:val="-1"/>
        </w:rPr>
        <w:t xml:space="preserve"> </w:t>
      </w:r>
      <w:r>
        <w:rPr>
          <w:rFonts w:ascii="Times New Roman"/>
        </w:rPr>
        <w:t>locked</w:t>
      </w:r>
      <w:r>
        <w:rPr>
          <w:rFonts w:ascii="Times New Roman"/>
          <w:spacing w:val="-1"/>
        </w:rPr>
        <w:t xml:space="preserve"> </w:t>
      </w:r>
      <w:r>
        <w:rPr>
          <w:rFonts w:ascii="Times New Roman"/>
        </w:rPr>
        <w:t>stub 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w:t>
      </w:r>
      <w:r>
        <w:rPr>
          <w:rFonts w:ascii="Times New Roman"/>
          <w:spacing w:val="-1"/>
        </w:rPr>
        <w:t xml:space="preserve"> </w:t>
      </w:r>
      <w:r>
        <w:rPr>
          <w:rFonts w:ascii="Times New Roman"/>
          <w:spacing w:val="-2"/>
        </w:rPr>
        <w:t>editor.</w:t>
      </w:r>
    </w:p>
    <w:p w14:paraId="416DD828">
      <w:pPr>
        <w:pStyle w:val="7"/>
      </w:pPr>
      <w:r>
        <w:t>Output</w:t>
      </w:r>
      <w:r>
        <w:rPr>
          <w:spacing w:val="-4"/>
        </w:rPr>
        <w:t xml:space="preserve"> </w:t>
      </w:r>
      <w:r>
        <w:rPr>
          <w:spacing w:val="-2"/>
        </w:rPr>
        <w:t>Format</w:t>
      </w:r>
    </w:p>
    <w:p w14:paraId="551D517E">
      <w:pPr>
        <w:pStyle w:val="10"/>
        <w:rPr>
          <w:rFonts w:ascii="Times New Roman"/>
        </w:rPr>
      </w:pPr>
      <w:r>
        <w:rPr>
          <w:rFonts w:ascii="Times New Roman"/>
        </w:rPr>
        <w:t>The</w:t>
      </w:r>
      <w:r>
        <w:rPr>
          <w:rFonts w:ascii="Times New Roman"/>
          <w:spacing w:val="-3"/>
        </w:rPr>
        <w:t xml:space="preserve"> </w:t>
      </w:r>
      <w:r>
        <w:rPr>
          <w:rFonts w:ascii="Times New Roman"/>
        </w:rPr>
        <w:t>locked stub</w:t>
      </w:r>
      <w:r>
        <w:rPr>
          <w:rFonts w:ascii="Times New Roman"/>
          <w:spacing w:val="-1"/>
        </w:rPr>
        <w:t xml:space="preserve"> </w:t>
      </w:r>
      <w:r>
        <w:rPr>
          <w:rFonts w:ascii="Times New Roman"/>
        </w:rPr>
        <w:t>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 editor</w:t>
      </w:r>
      <w:r>
        <w:rPr>
          <w:rFonts w:ascii="Times New Roman"/>
          <w:spacing w:val="-1"/>
        </w:rPr>
        <w:t xml:space="preserve"> </w:t>
      </w:r>
      <w:r>
        <w:rPr>
          <w:rFonts w:ascii="Times New Roman"/>
        </w:rPr>
        <w:t>will print</w:t>
      </w:r>
      <w:r>
        <w:rPr>
          <w:rFonts w:ascii="Times New Roman"/>
          <w:spacing w:val="60"/>
        </w:rPr>
        <w:t xml:space="preserve"> </w:t>
      </w:r>
      <w:r>
        <w:rPr>
          <w:rFonts w:ascii="Times New Roman"/>
        </w:rPr>
        <w:t>lines</w:t>
      </w:r>
      <w:r>
        <w:rPr>
          <w:rFonts w:ascii="Times New Roman"/>
          <w:spacing w:val="-2"/>
        </w:rPr>
        <w:t xml:space="preserve"> </w:t>
      </w:r>
      <w:r>
        <w:rPr>
          <w:rFonts w:ascii="Times New Roman"/>
        </w:rPr>
        <w:t xml:space="preserve">of </w:t>
      </w:r>
      <w:r>
        <w:rPr>
          <w:rFonts w:ascii="Times New Roman"/>
          <w:spacing w:val="-2"/>
        </w:rPr>
        <w:t>output.</w:t>
      </w:r>
    </w:p>
    <w:p w14:paraId="5F268569">
      <w:pPr>
        <w:pStyle w:val="7"/>
      </w:pPr>
      <w:r>
        <w:t>Sample</w:t>
      </w:r>
      <w:r>
        <w:rPr>
          <w:spacing w:val="-1"/>
        </w:rPr>
        <w:t xml:space="preserve"> </w:t>
      </w:r>
      <w:r>
        <w:rPr>
          <w:spacing w:val="-2"/>
        </w:rPr>
        <w:t>Input</w:t>
      </w:r>
    </w:p>
    <w:p w14:paraId="54DE6B37">
      <w:pPr>
        <w:pStyle w:val="10"/>
        <w:rPr>
          <w:rFonts w:ascii="Times New Roman"/>
        </w:rPr>
      </w:pPr>
      <w:r>
        <w:rPr>
          <w:rFonts w:ascii="Times New Roman"/>
        </w:rPr>
        <w:t>The</w:t>
      </w:r>
      <w:r>
        <w:rPr>
          <w:rFonts w:ascii="Times New Roman"/>
          <w:spacing w:val="-5"/>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integer,T</w:t>
      </w:r>
      <w:r>
        <w:rPr>
          <w:rFonts w:ascii="Times New Roman"/>
          <w:spacing w:val="57"/>
        </w:rPr>
        <w:t xml:space="preserve"> </w:t>
      </w:r>
      <w:r>
        <w:rPr>
          <w:rFonts w:ascii="Times New Roman"/>
        </w:rPr>
        <w:t>(the</w:t>
      </w:r>
      <w:r>
        <w:rPr>
          <w:rFonts w:ascii="Times New Roman"/>
          <w:spacing w:val="-3"/>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rPr>
        <w:t xml:space="preserve">test </w:t>
      </w:r>
      <w:r>
        <w:rPr>
          <w:rFonts w:ascii="Times New Roman"/>
          <w:spacing w:val="-2"/>
        </w:rPr>
        <w:t>cases).</w:t>
      </w:r>
    </w:p>
    <w:p w14:paraId="18BC10EF">
      <w:pPr>
        <w:pStyle w:val="10"/>
        <w:ind w:right="293"/>
        <w:rPr>
          <w:rFonts w:ascii="Times New Roman"/>
        </w:rPr>
      </w:pPr>
      <w:r>
        <w:rPr>
          <w:rFonts w:ascii="Times New Roman"/>
        </w:rPr>
        <w:t>The</w:t>
      </w:r>
      <w:r>
        <w:rPr>
          <w:rFonts w:ascii="Times New Roman"/>
          <w:spacing w:val="40"/>
        </w:rPr>
        <w:t xml:space="preserve"> </w:t>
      </w:r>
      <w:r>
        <w:rPr>
          <w:rFonts w:ascii="Times New Roman"/>
        </w:rPr>
        <w:t>T</w:t>
      </w:r>
      <w:r>
        <w:rPr>
          <w:rFonts w:ascii="Times New Roman"/>
          <w:spacing w:val="-3"/>
        </w:rPr>
        <w:t xml:space="preserve"> </w:t>
      </w:r>
      <w:r>
        <w:rPr>
          <w:rFonts w:ascii="Times New Roman"/>
        </w:rPr>
        <w:t>subsequent</w:t>
      </w:r>
      <w:r>
        <w:rPr>
          <w:rFonts w:ascii="Times New Roman"/>
          <w:spacing w:val="-2"/>
        </w:rPr>
        <w:t xml:space="preserve"> </w:t>
      </w:r>
      <w:r>
        <w:rPr>
          <w:rFonts w:ascii="Times New Roman"/>
        </w:rPr>
        <w:t>lines</w:t>
      </w:r>
      <w:r>
        <w:rPr>
          <w:rFonts w:ascii="Times New Roman"/>
          <w:spacing w:val="-3"/>
        </w:rPr>
        <w:t xml:space="preserve"> </w:t>
      </w:r>
      <w:r>
        <w:rPr>
          <w:rFonts w:ascii="Times New Roman"/>
        </w:rPr>
        <w:t>each</w:t>
      </w:r>
      <w:r>
        <w:rPr>
          <w:rFonts w:ascii="Times New Roman"/>
          <w:spacing w:val="-2"/>
        </w:rPr>
        <w:t xml:space="preserve"> </w:t>
      </w:r>
      <w:r>
        <w:rPr>
          <w:rFonts w:ascii="Times New Roman"/>
        </w:rPr>
        <w:t>describe</w:t>
      </w:r>
      <w:r>
        <w:rPr>
          <w:rFonts w:ascii="Times New Roman"/>
          <w:spacing w:val="-4"/>
        </w:rPr>
        <w:t xml:space="preserve"> </w:t>
      </w:r>
      <w:r>
        <w:rPr>
          <w:rFonts w:ascii="Times New Roman"/>
        </w:rPr>
        <w:t>a</w:t>
      </w:r>
      <w:r>
        <w:rPr>
          <w:rFonts w:ascii="Times New Roman"/>
          <w:spacing w:val="-3"/>
        </w:rPr>
        <w:t xml:space="preserve"> </w:t>
      </w:r>
      <w:r>
        <w:rPr>
          <w:rFonts w:ascii="Times New Roman"/>
        </w:rPr>
        <w:t>test</w:t>
      </w:r>
      <w:r>
        <w:rPr>
          <w:rFonts w:ascii="Times New Roman"/>
          <w:spacing w:val="-2"/>
        </w:rPr>
        <w:t xml:space="preserve"> </w:t>
      </w:r>
      <w:r>
        <w:rPr>
          <w:rFonts w:ascii="Times New Roman"/>
        </w:rPr>
        <w:t>case</w:t>
      </w:r>
      <w:r>
        <w:rPr>
          <w:rFonts w:ascii="Times New Roman"/>
          <w:spacing w:val="-3"/>
        </w:rPr>
        <w:t xml:space="preserve"> </w:t>
      </w:r>
      <w:r>
        <w:rPr>
          <w:rFonts w:ascii="Times New Roman"/>
        </w:rPr>
        <w:t>in</w:t>
      </w:r>
      <w:r>
        <w:rPr>
          <w:rFonts w:ascii="Times New Roman"/>
          <w:spacing w:val="-2"/>
        </w:rPr>
        <w:t xml:space="preserve"> </w:t>
      </w:r>
      <w:r>
        <w:rPr>
          <w:rFonts w:ascii="Times New Roman"/>
        </w:rPr>
        <w:t>the</w:t>
      </w:r>
      <w:r>
        <w:rPr>
          <w:rFonts w:ascii="Times New Roman"/>
          <w:spacing w:val="-2"/>
        </w:rPr>
        <w:t xml:space="preserve"> </w:t>
      </w:r>
      <w:r>
        <w:rPr>
          <w:rFonts w:ascii="Times New Roman"/>
        </w:rPr>
        <w:t>form</w:t>
      </w:r>
      <w:r>
        <w:rPr>
          <w:rFonts w:ascii="Times New Roman"/>
          <w:spacing w:val="-2"/>
        </w:rPr>
        <w:t xml:space="preserve"> </w:t>
      </w:r>
      <w:r>
        <w:rPr>
          <w:rFonts w:ascii="Times New Roman"/>
        </w:rPr>
        <w:t>of</w:t>
      </w:r>
      <w:r>
        <w:rPr>
          <w:rFonts w:ascii="Times New Roman"/>
          <w:spacing w:val="40"/>
        </w:rPr>
        <w:t xml:space="preserve"> </w:t>
      </w:r>
      <w:r>
        <w:rPr>
          <w:rFonts w:ascii="Times New Roman"/>
        </w:rPr>
        <w:t>2-space-separated</w:t>
      </w:r>
      <w:r>
        <w:rPr>
          <w:rFonts w:ascii="Times New Roman"/>
          <w:spacing w:val="-2"/>
        </w:rPr>
        <w:t xml:space="preserve"> </w:t>
      </w:r>
      <w:r>
        <w:rPr>
          <w:rFonts w:ascii="Times New Roman"/>
        </w:rPr>
        <w:t>integers: The first integer specifies the condition to check for (1 for Odd/Even,2</w:t>
      </w:r>
      <w:r>
        <w:rPr>
          <w:rFonts w:ascii="Times New Roman"/>
          <w:spacing w:val="40"/>
        </w:rPr>
        <w:t xml:space="preserve"> </w:t>
      </w:r>
      <w:r>
        <w:rPr>
          <w:rFonts w:ascii="Times New Roman"/>
        </w:rPr>
        <w:t>for Prime, or 3 for Palindrome). The second integer denotes the number to be checked.</w:t>
      </w:r>
    </w:p>
    <w:p w14:paraId="0C2FA1D7">
      <w:pPr>
        <w:pStyle w:val="10"/>
        <w:rPr>
          <w:rFonts w:ascii="Times New Roman"/>
        </w:rPr>
      </w:pPr>
      <w:r>
        <w:rPr>
          <w:rFonts w:ascii="Times New Roman"/>
          <w:spacing w:val="-10"/>
        </w:rPr>
        <w:t>5</w:t>
      </w:r>
    </w:p>
    <w:p w14:paraId="3FD854E5">
      <w:pPr>
        <w:pStyle w:val="10"/>
        <w:rPr>
          <w:rFonts w:ascii="Times New Roman"/>
        </w:rPr>
      </w:pPr>
      <w:r>
        <w:rPr>
          <w:rFonts w:ascii="Times New Roman"/>
        </w:rPr>
        <w:t xml:space="preserve">1 </w:t>
      </w:r>
      <w:r>
        <w:rPr>
          <w:rFonts w:ascii="Times New Roman"/>
          <w:spacing w:val="-10"/>
        </w:rPr>
        <w:t>4</w:t>
      </w:r>
    </w:p>
    <w:p w14:paraId="2F585037">
      <w:pPr>
        <w:pStyle w:val="10"/>
        <w:rPr>
          <w:rFonts w:ascii="Times New Roman"/>
        </w:rPr>
      </w:pPr>
      <w:r>
        <w:rPr>
          <w:rFonts w:ascii="Times New Roman"/>
        </w:rPr>
        <w:t xml:space="preserve">2 </w:t>
      </w:r>
      <w:r>
        <w:rPr>
          <w:rFonts w:ascii="Times New Roman"/>
          <w:spacing w:val="-10"/>
        </w:rPr>
        <w:t>5</w:t>
      </w:r>
    </w:p>
    <w:p w14:paraId="0DEDC9D3">
      <w:pPr>
        <w:pStyle w:val="10"/>
        <w:rPr>
          <w:rFonts w:ascii="Times New Roman"/>
        </w:rPr>
      </w:pPr>
      <w:r>
        <w:rPr>
          <w:rFonts w:ascii="Times New Roman"/>
        </w:rPr>
        <w:t xml:space="preserve">3 </w:t>
      </w:r>
      <w:r>
        <w:rPr>
          <w:rFonts w:ascii="Times New Roman"/>
          <w:spacing w:val="-5"/>
        </w:rPr>
        <w:t>898</w:t>
      </w:r>
    </w:p>
    <w:p w14:paraId="30836B78">
      <w:pPr>
        <w:pStyle w:val="10"/>
        <w:rPr>
          <w:rFonts w:ascii="Times New Roman"/>
        </w:rPr>
      </w:pPr>
      <w:r>
        <w:rPr>
          <w:rFonts w:ascii="Times New Roman"/>
        </w:rPr>
        <w:t xml:space="preserve">1 </w:t>
      </w:r>
      <w:r>
        <w:rPr>
          <w:rFonts w:ascii="Times New Roman"/>
          <w:spacing w:val="-10"/>
        </w:rPr>
        <w:t>3</w:t>
      </w:r>
    </w:p>
    <w:p w14:paraId="75313E84">
      <w:pPr>
        <w:pStyle w:val="10"/>
        <w:rPr>
          <w:rFonts w:ascii="Times New Roman"/>
        </w:rPr>
      </w:pPr>
      <w:r>
        <w:rPr>
          <w:rFonts w:ascii="Times New Roman"/>
        </w:rPr>
        <w:t xml:space="preserve">2 </w:t>
      </w:r>
      <w:r>
        <w:rPr>
          <w:rFonts w:ascii="Times New Roman"/>
          <w:spacing w:val="-5"/>
        </w:rPr>
        <w:t>12</w:t>
      </w:r>
    </w:p>
    <w:p w14:paraId="5724A4E0">
      <w:pPr>
        <w:pStyle w:val="7"/>
      </w:pPr>
      <w:r>
        <w:t>Sample</w:t>
      </w:r>
      <w:r>
        <w:rPr>
          <w:spacing w:val="-3"/>
        </w:rPr>
        <w:t xml:space="preserve"> </w:t>
      </w:r>
      <w:r>
        <w:rPr>
          <w:spacing w:val="-2"/>
        </w:rPr>
        <w:t>Output</w:t>
      </w:r>
    </w:p>
    <w:p w14:paraId="04034DFA">
      <w:pPr>
        <w:pStyle w:val="10"/>
        <w:ind w:right="8616"/>
        <w:rPr>
          <w:rFonts w:ascii="Times New Roman"/>
        </w:rPr>
      </w:pPr>
      <w:r>
        <w:rPr>
          <w:rFonts w:ascii="Times New Roman"/>
          <w:spacing w:val="-4"/>
        </w:rPr>
        <w:t xml:space="preserve">EVEN </w:t>
      </w:r>
      <w:r>
        <w:rPr>
          <w:rFonts w:ascii="Times New Roman"/>
          <w:spacing w:val="-2"/>
        </w:rPr>
        <w:t>PRIME</w:t>
      </w:r>
    </w:p>
    <w:p w14:paraId="5B5601B0">
      <w:pPr>
        <w:pStyle w:val="10"/>
        <w:spacing w:before="1"/>
        <w:ind w:right="7618"/>
        <w:rPr>
          <w:rFonts w:ascii="Times New Roman"/>
        </w:rPr>
      </w:pPr>
      <w:r>
        <w:rPr>
          <w:rFonts w:ascii="Times New Roman"/>
          <w:spacing w:val="-2"/>
        </w:rPr>
        <w:t xml:space="preserve">PALINDROME </w:t>
      </w:r>
      <w:r>
        <w:rPr>
          <w:rFonts w:ascii="Times New Roman"/>
          <w:spacing w:val="-4"/>
        </w:rPr>
        <w:t xml:space="preserve">ODD </w:t>
      </w:r>
      <w:r>
        <w:rPr>
          <w:rFonts w:ascii="Times New Roman"/>
          <w:spacing w:val="-2"/>
        </w:rPr>
        <w:t>COMPOSITE</w:t>
      </w:r>
    </w:p>
    <w:p w14:paraId="51075E56">
      <w:pPr>
        <w:pStyle w:val="3"/>
        <w:spacing w:before="253"/>
      </w:pPr>
      <w:r>
        <w:rPr>
          <w:spacing w:val="-2"/>
        </w:rPr>
        <w:t>PROGRAM:</w:t>
      </w:r>
    </w:p>
    <w:p w14:paraId="1555930F">
      <w:pPr>
        <w:pStyle w:val="10"/>
        <w:spacing w:before="340" w:line="242" w:lineRule="auto"/>
        <w:ind w:right="7618"/>
      </w:pPr>
      <w:r>
        <w:t>import java.io.*; import</w:t>
      </w:r>
      <w:r>
        <w:rPr>
          <w:spacing w:val="-14"/>
        </w:rPr>
        <w:t xml:space="preserve"> </w:t>
      </w:r>
      <w:r>
        <w:t>java.util.*;</w:t>
      </w:r>
    </w:p>
    <w:p w14:paraId="7B085991">
      <w:pPr>
        <w:pStyle w:val="10"/>
        <w:spacing w:line="289" w:lineRule="exact"/>
      </w:pPr>
      <w:r>
        <w:t>interface</w:t>
      </w:r>
      <w:r>
        <w:rPr>
          <w:spacing w:val="-8"/>
        </w:rPr>
        <w:t xml:space="preserve"> </w:t>
      </w:r>
      <w:r>
        <w:t>PerformOperation</w:t>
      </w:r>
      <w:r>
        <w:rPr>
          <w:spacing w:val="-3"/>
        </w:rPr>
        <w:t xml:space="preserve"> </w:t>
      </w:r>
      <w:r>
        <w:rPr>
          <w:spacing w:val="-10"/>
        </w:rPr>
        <w:t>{</w:t>
      </w:r>
    </w:p>
    <w:p w14:paraId="7093E661">
      <w:pPr>
        <w:pStyle w:val="10"/>
        <w:spacing w:after="0" w:line="289" w:lineRule="exact"/>
        <w:sectPr>
          <w:pgSz w:w="12240" w:h="15840"/>
          <w:pgMar w:top="1700" w:right="1440" w:bottom="280" w:left="1080" w:header="720" w:footer="720" w:gutter="0"/>
          <w:cols w:space="720" w:num="1"/>
        </w:sectPr>
      </w:pPr>
    </w:p>
    <w:p w14:paraId="7F1AAF0D">
      <w:pPr>
        <w:pStyle w:val="10"/>
        <w:spacing w:before="40"/>
        <w:ind w:left="415"/>
      </w:pPr>
      <w:r>
        <w:t>boolean</w:t>
      </w:r>
      <w:r>
        <w:rPr>
          <w:spacing w:val="-4"/>
        </w:rPr>
        <w:t xml:space="preserve"> </w:t>
      </w:r>
      <w:r>
        <w:t>check(int</w:t>
      </w:r>
      <w:r>
        <w:rPr>
          <w:spacing w:val="-1"/>
        </w:rPr>
        <w:t xml:space="preserve"> </w:t>
      </w:r>
      <w:r>
        <w:rPr>
          <w:spacing w:val="-5"/>
        </w:rPr>
        <w:t>a);</w:t>
      </w:r>
    </w:p>
    <w:p w14:paraId="7B5EA996">
      <w:pPr>
        <w:spacing w:before="0"/>
        <w:ind w:left="360" w:right="0" w:firstLine="0"/>
        <w:jc w:val="left"/>
        <w:rPr>
          <w:sz w:val="24"/>
        </w:rPr>
      </w:pPr>
      <w:r>
        <w:rPr>
          <w:spacing w:val="-10"/>
          <w:sz w:val="24"/>
        </w:rPr>
        <w:t>}</w:t>
      </w:r>
    </w:p>
    <w:p w14:paraId="72703F40">
      <w:pPr>
        <w:pStyle w:val="10"/>
      </w:pPr>
      <w:r>
        <w:t>class</w:t>
      </w:r>
      <w:r>
        <w:rPr>
          <w:spacing w:val="-7"/>
        </w:rPr>
        <w:t xml:space="preserve"> </w:t>
      </w:r>
      <w:r>
        <w:t>MyMath</w:t>
      </w:r>
      <w:r>
        <w:rPr>
          <w:spacing w:val="-2"/>
        </w:rPr>
        <w:t xml:space="preserve"> </w:t>
      </w:r>
      <w:r>
        <w:rPr>
          <w:spacing w:val="-10"/>
        </w:rPr>
        <w:t>{</w:t>
      </w:r>
    </w:p>
    <w:p w14:paraId="79CAD6C2">
      <w:pPr>
        <w:pStyle w:val="10"/>
        <w:ind w:left="470" w:right="2791" w:hanging="56"/>
      </w:pPr>
      <w:r>
        <w:t>public</w:t>
      </w:r>
      <w:r>
        <w:rPr>
          <w:spacing w:val="-5"/>
        </w:rPr>
        <w:t xml:space="preserve"> </w:t>
      </w:r>
      <w:r>
        <w:t>static</w:t>
      </w:r>
      <w:r>
        <w:rPr>
          <w:spacing w:val="-8"/>
        </w:rPr>
        <w:t xml:space="preserve"> </w:t>
      </w:r>
      <w:r>
        <w:t>boolean</w:t>
      </w:r>
      <w:r>
        <w:rPr>
          <w:spacing w:val="-4"/>
        </w:rPr>
        <w:t xml:space="preserve"> </w:t>
      </w:r>
      <w:r>
        <w:t>checker(PerformOperation</w:t>
      </w:r>
      <w:r>
        <w:rPr>
          <w:spacing w:val="-8"/>
        </w:rPr>
        <w:t xml:space="preserve"> </w:t>
      </w:r>
      <w:r>
        <w:t>p,</w:t>
      </w:r>
      <w:r>
        <w:rPr>
          <w:spacing w:val="-5"/>
        </w:rPr>
        <w:t xml:space="preserve"> </w:t>
      </w:r>
      <w:r>
        <w:t>int</w:t>
      </w:r>
      <w:r>
        <w:rPr>
          <w:spacing w:val="-6"/>
        </w:rPr>
        <w:t xml:space="preserve"> </w:t>
      </w:r>
      <w:r>
        <w:t>num)</w:t>
      </w:r>
      <w:r>
        <w:rPr>
          <w:spacing w:val="-6"/>
        </w:rPr>
        <w:t xml:space="preserve"> </w:t>
      </w:r>
      <w:r>
        <w:t>{ return p.check(num);</w:t>
      </w:r>
    </w:p>
    <w:p w14:paraId="05204B5E">
      <w:pPr>
        <w:spacing w:before="0" w:line="293" w:lineRule="exact"/>
        <w:ind w:left="415" w:right="0" w:firstLine="0"/>
        <w:jc w:val="left"/>
        <w:rPr>
          <w:sz w:val="24"/>
        </w:rPr>
      </w:pPr>
      <w:r>
        <w:rPr>
          <w:spacing w:val="-10"/>
          <w:sz w:val="24"/>
        </w:rPr>
        <w:t>}</w:t>
      </w:r>
    </w:p>
    <w:p w14:paraId="04EF995D">
      <w:pPr>
        <w:pStyle w:val="10"/>
        <w:spacing w:before="292" w:line="242" w:lineRule="auto"/>
        <w:ind w:left="797" w:right="5547" w:hanging="274"/>
      </w:pPr>
      <w:r>
        <w:t>public</w:t>
      </w:r>
      <w:r>
        <w:rPr>
          <w:spacing w:val="-14"/>
        </w:rPr>
        <w:t xml:space="preserve"> </w:t>
      </w:r>
      <w:r>
        <w:t>PerformOperation</w:t>
      </w:r>
      <w:r>
        <w:rPr>
          <w:spacing w:val="-13"/>
        </w:rPr>
        <w:t xml:space="preserve"> </w:t>
      </w:r>
      <w:r>
        <w:t>isOdd()</w:t>
      </w:r>
      <w:r>
        <w:rPr>
          <w:spacing w:val="-14"/>
        </w:rPr>
        <w:t xml:space="preserve"> </w:t>
      </w:r>
      <w:r>
        <w:t>{ return (n) -&gt; n % 2 != 0;</w:t>
      </w:r>
    </w:p>
    <w:p w14:paraId="70A57D48">
      <w:pPr>
        <w:spacing w:before="0" w:line="289" w:lineRule="exact"/>
        <w:ind w:left="578" w:right="0" w:firstLine="0"/>
        <w:jc w:val="left"/>
        <w:rPr>
          <w:sz w:val="24"/>
        </w:rPr>
      </w:pPr>
      <w:r>
        <w:rPr>
          <w:spacing w:val="-10"/>
          <w:sz w:val="24"/>
        </w:rPr>
        <w:t>}</w:t>
      </w:r>
    </w:p>
    <w:p w14:paraId="7010DF45">
      <w:pPr>
        <w:pStyle w:val="10"/>
        <w:spacing w:before="292"/>
        <w:ind w:left="578"/>
      </w:pPr>
      <w:r>
        <w:t>//</w:t>
      </w:r>
      <w:r>
        <w:rPr>
          <w:spacing w:val="-3"/>
        </w:rPr>
        <w:t xml:space="preserve"> </w:t>
      </w:r>
      <w:r>
        <w:t>2.</w:t>
      </w:r>
      <w:r>
        <w:rPr>
          <w:spacing w:val="-1"/>
        </w:rPr>
        <w:t xml:space="preserve"> </w:t>
      </w:r>
      <w:r>
        <w:t>Check</w:t>
      </w:r>
      <w:r>
        <w:rPr>
          <w:spacing w:val="-2"/>
        </w:rPr>
        <w:t xml:space="preserve"> Prime</w:t>
      </w:r>
    </w:p>
    <w:p w14:paraId="77E2A72F">
      <w:pPr>
        <w:pStyle w:val="10"/>
        <w:spacing w:before="1"/>
        <w:ind w:left="797" w:right="5547" w:hanging="219"/>
      </w:pPr>
      <w:r>
        <w:t>public</w:t>
      </w:r>
      <w:r>
        <w:rPr>
          <w:spacing w:val="-14"/>
        </w:rPr>
        <w:t xml:space="preserve"> </w:t>
      </w:r>
      <w:r>
        <w:t>PerformOperation</w:t>
      </w:r>
      <w:r>
        <w:rPr>
          <w:spacing w:val="-12"/>
        </w:rPr>
        <w:t xml:space="preserve"> </w:t>
      </w:r>
      <w:r>
        <w:t>isPrime()</w:t>
      </w:r>
      <w:r>
        <w:rPr>
          <w:spacing w:val="-14"/>
        </w:rPr>
        <w:t xml:space="preserve"> </w:t>
      </w:r>
      <w:r>
        <w:t>{ return (n) -&gt; {</w:t>
      </w:r>
    </w:p>
    <w:p w14:paraId="0A922724">
      <w:pPr>
        <w:pStyle w:val="10"/>
        <w:ind w:left="1231" w:right="7288" w:hanging="219"/>
      </w:pPr>
      <w:r>
        <w:t>if (n &lt; 2) return</w:t>
      </w:r>
      <w:r>
        <w:rPr>
          <w:spacing w:val="-14"/>
        </w:rPr>
        <w:t xml:space="preserve"> </w:t>
      </w:r>
      <w:r>
        <w:t>false;</w:t>
      </w:r>
    </w:p>
    <w:p w14:paraId="399E61CE">
      <w:pPr>
        <w:pStyle w:val="10"/>
        <w:spacing w:before="292"/>
        <w:ind w:left="1231" w:right="5129" w:hanging="219"/>
      </w:pPr>
      <w:r>
        <w:t>for</w:t>
      </w:r>
      <w:r>
        <w:rPr>
          <w:spacing w:val="-3"/>
        </w:rPr>
        <w:t xml:space="preserve"> </w:t>
      </w:r>
      <w:r>
        <w:t>(int</w:t>
      </w:r>
      <w:r>
        <w:rPr>
          <w:spacing w:val="-3"/>
        </w:rPr>
        <w:t xml:space="preserve"> </w:t>
      </w:r>
      <w:r>
        <w:t>i</w:t>
      </w:r>
      <w:r>
        <w:rPr>
          <w:spacing w:val="-6"/>
        </w:rPr>
        <w:t xml:space="preserve"> </w:t>
      </w:r>
      <w:r>
        <w:t>=</w:t>
      </w:r>
      <w:r>
        <w:rPr>
          <w:spacing w:val="-3"/>
        </w:rPr>
        <w:t xml:space="preserve"> </w:t>
      </w:r>
      <w:r>
        <w:t>2;</w:t>
      </w:r>
      <w:r>
        <w:rPr>
          <w:spacing w:val="-3"/>
        </w:rPr>
        <w:t xml:space="preserve"> </w:t>
      </w:r>
      <w:r>
        <w:t>i</w:t>
      </w:r>
      <w:r>
        <w:rPr>
          <w:spacing w:val="-6"/>
        </w:rPr>
        <w:t xml:space="preserve"> </w:t>
      </w:r>
      <w:r>
        <w:t>&lt;=</w:t>
      </w:r>
      <w:r>
        <w:rPr>
          <w:spacing w:val="-5"/>
        </w:rPr>
        <w:t xml:space="preserve"> </w:t>
      </w:r>
      <w:r>
        <w:t>Math.sqrt(n);</w:t>
      </w:r>
      <w:r>
        <w:rPr>
          <w:spacing w:val="-6"/>
        </w:rPr>
        <w:t xml:space="preserve"> </w:t>
      </w:r>
      <w:r>
        <w:t>i++)</w:t>
      </w:r>
      <w:r>
        <w:rPr>
          <w:spacing w:val="-5"/>
        </w:rPr>
        <w:t xml:space="preserve"> </w:t>
      </w:r>
      <w:r>
        <w:t>{ if (n % i == 0)</w:t>
      </w:r>
    </w:p>
    <w:p w14:paraId="76ABF6DF">
      <w:pPr>
        <w:pStyle w:val="10"/>
        <w:spacing w:line="293" w:lineRule="exact"/>
        <w:ind w:left="1447"/>
      </w:pPr>
      <w:r>
        <w:t>return</w:t>
      </w:r>
      <w:r>
        <w:rPr>
          <w:spacing w:val="-6"/>
        </w:rPr>
        <w:t xml:space="preserve"> </w:t>
      </w:r>
      <w:r>
        <w:rPr>
          <w:spacing w:val="-2"/>
        </w:rPr>
        <w:t>false;</w:t>
      </w:r>
    </w:p>
    <w:p w14:paraId="4BFCD50B">
      <w:pPr>
        <w:spacing w:before="0"/>
        <w:ind w:left="1013" w:right="0" w:firstLine="0"/>
        <w:jc w:val="left"/>
        <w:rPr>
          <w:sz w:val="24"/>
        </w:rPr>
      </w:pPr>
      <w:r>
        <w:rPr>
          <w:spacing w:val="-10"/>
          <w:sz w:val="24"/>
        </w:rPr>
        <w:t>}</w:t>
      </w:r>
    </w:p>
    <w:p w14:paraId="0966F57D">
      <w:pPr>
        <w:pStyle w:val="10"/>
        <w:ind w:left="1013"/>
      </w:pPr>
      <w:r>
        <w:t>return</w:t>
      </w:r>
      <w:r>
        <w:rPr>
          <w:spacing w:val="-8"/>
        </w:rPr>
        <w:t xml:space="preserve"> </w:t>
      </w:r>
      <w:r>
        <w:rPr>
          <w:spacing w:val="-2"/>
        </w:rPr>
        <w:t>true;</w:t>
      </w:r>
    </w:p>
    <w:p w14:paraId="2C1F4ACE">
      <w:pPr>
        <w:spacing w:before="2"/>
        <w:ind w:left="797" w:right="0" w:firstLine="0"/>
        <w:jc w:val="left"/>
        <w:rPr>
          <w:sz w:val="24"/>
        </w:rPr>
      </w:pPr>
      <w:r>
        <w:rPr>
          <w:spacing w:val="-5"/>
          <w:sz w:val="24"/>
        </w:rPr>
        <w:t>};</w:t>
      </w:r>
    </w:p>
    <w:p w14:paraId="3CE965A2">
      <w:pPr>
        <w:spacing w:before="0"/>
        <w:ind w:left="578" w:right="0" w:firstLine="0"/>
        <w:jc w:val="left"/>
        <w:rPr>
          <w:sz w:val="24"/>
        </w:rPr>
      </w:pPr>
      <w:r>
        <w:rPr>
          <w:spacing w:val="-10"/>
          <w:sz w:val="24"/>
        </w:rPr>
        <w:t>}</w:t>
      </w:r>
    </w:p>
    <w:p w14:paraId="1CBC2E70">
      <w:pPr>
        <w:pStyle w:val="10"/>
        <w:spacing w:before="293"/>
        <w:ind w:left="578"/>
      </w:pPr>
      <w:r>
        <w:t>//</w:t>
      </w:r>
      <w:r>
        <w:rPr>
          <w:spacing w:val="-3"/>
        </w:rPr>
        <w:t xml:space="preserve"> </w:t>
      </w:r>
      <w:r>
        <w:t>3.</w:t>
      </w:r>
      <w:r>
        <w:rPr>
          <w:spacing w:val="-1"/>
        </w:rPr>
        <w:t xml:space="preserve"> </w:t>
      </w:r>
      <w:r>
        <w:t>Check</w:t>
      </w:r>
      <w:r>
        <w:rPr>
          <w:spacing w:val="-2"/>
        </w:rPr>
        <w:t xml:space="preserve"> Palindrome</w:t>
      </w:r>
    </w:p>
    <w:p w14:paraId="73402DC2">
      <w:pPr>
        <w:pStyle w:val="10"/>
        <w:ind w:left="797" w:right="4787" w:hanging="219"/>
      </w:pPr>
      <w:r>
        <w:t>public</w:t>
      </w:r>
      <w:r>
        <w:rPr>
          <w:spacing w:val="-14"/>
        </w:rPr>
        <w:t xml:space="preserve"> </w:t>
      </w:r>
      <w:r>
        <w:t>PerformOperation</w:t>
      </w:r>
      <w:r>
        <w:rPr>
          <w:spacing w:val="-13"/>
        </w:rPr>
        <w:t xml:space="preserve"> </w:t>
      </w:r>
      <w:r>
        <w:t>isPalindrome()</w:t>
      </w:r>
      <w:r>
        <w:rPr>
          <w:spacing w:val="-13"/>
        </w:rPr>
        <w:t xml:space="preserve"> </w:t>
      </w:r>
      <w:r>
        <w:t>{ return (n) -&gt; {</w:t>
      </w:r>
    </w:p>
    <w:p w14:paraId="0846018D">
      <w:pPr>
        <w:pStyle w:val="10"/>
        <w:ind w:left="1013" w:right="7167"/>
      </w:pPr>
      <w:r>
        <w:t>int</w:t>
      </w:r>
      <w:r>
        <w:rPr>
          <w:spacing w:val="-13"/>
        </w:rPr>
        <w:t xml:space="preserve"> </w:t>
      </w:r>
      <w:r>
        <w:t>original</w:t>
      </w:r>
      <w:r>
        <w:rPr>
          <w:spacing w:val="-13"/>
        </w:rPr>
        <w:t xml:space="preserve"> </w:t>
      </w:r>
      <w:r>
        <w:t>=</w:t>
      </w:r>
      <w:r>
        <w:rPr>
          <w:spacing w:val="-14"/>
        </w:rPr>
        <w:t xml:space="preserve"> </w:t>
      </w:r>
      <w:r>
        <w:t>n; int</w:t>
      </w:r>
      <w:r>
        <w:rPr>
          <w:spacing w:val="-4"/>
        </w:rPr>
        <w:t xml:space="preserve"> </w:t>
      </w:r>
      <w:r>
        <w:t>reverse</w:t>
      </w:r>
      <w:r>
        <w:rPr>
          <w:spacing w:val="-1"/>
        </w:rPr>
        <w:t xml:space="preserve"> </w:t>
      </w:r>
      <w:r>
        <w:t>=</w:t>
      </w:r>
      <w:r>
        <w:rPr>
          <w:spacing w:val="-3"/>
        </w:rPr>
        <w:t xml:space="preserve"> </w:t>
      </w:r>
      <w:r>
        <w:rPr>
          <w:spacing w:val="-5"/>
        </w:rPr>
        <w:t>0;</w:t>
      </w:r>
    </w:p>
    <w:p w14:paraId="69486EB1">
      <w:pPr>
        <w:pStyle w:val="10"/>
        <w:spacing w:before="292"/>
        <w:ind w:left="1013"/>
      </w:pPr>
      <w:r>
        <w:t>while</w:t>
      </w:r>
      <w:r>
        <w:rPr>
          <w:spacing w:val="-3"/>
        </w:rPr>
        <w:t xml:space="preserve"> </w:t>
      </w:r>
      <w:r>
        <w:t>(n</w:t>
      </w:r>
      <w:r>
        <w:rPr>
          <w:spacing w:val="-1"/>
        </w:rPr>
        <w:t xml:space="preserve"> </w:t>
      </w:r>
      <w:r>
        <w:t>&gt;</w:t>
      </w:r>
      <w:r>
        <w:rPr>
          <w:spacing w:val="-3"/>
        </w:rPr>
        <w:t xml:space="preserve"> </w:t>
      </w:r>
      <w:r>
        <w:t>0)</w:t>
      </w:r>
      <w:r>
        <w:rPr>
          <w:spacing w:val="-1"/>
        </w:rPr>
        <w:t xml:space="preserve"> </w:t>
      </w:r>
      <w:r>
        <w:rPr>
          <w:spacing w:val="-10"/>
        </w:rPr>
        <w:t>{</w:t>
      </w:r>
    </w:p>
    <w:p w14:paraId="5903BEAC">
      <w:pPr>
        <w:pStyle w:val="10"/>
        <w:ind w:left="1231"/>
      </w:pPr>
      <w:r>
        <w:t>int</w:t>
      </w:r>
      <w:r>
        <w:rPr>
          <w:spacing w:val="-3"/>
        </w:rPr>
        <w:t xml:space="preserve"> </w:t>
      </w:r>
      <w:r>
        <w:t>digit =</w:t>
      </w:r>
      <w:r>
        <w:rPr>
          <w:spacing w:val="-3"/>
        </w:rPr>
        <w:t xml:space="preserve"> </w:t>
      </w:r>
      <w:r>
        <w:t>n</w:t>
      </w:r>
      <w:r>
        <w:rPr>
          <w:spacing w:val="-2"/>
        </w:rPr>
        <w:t xml:space="preserve"> </w:t>
      </w:r>
      <w:r>
        <w:t>%</w:t>
      </w:r>
      <w:r>
        <w:rPr>
          <w:spacing w:val="-2"/>
        </w:rPr>
        <w:t xml:space="preserve"> </w:t>
      </w:r>
      <w:r>
        <w:rPr>
          <w:spacing w:val="-5"/>
        </w:rPr>
        <w:t>10;</w:t>
      </w:r>
    </w:p>
    <w:p w14:paraId="23FD57F4">
      <w:pPr>
        <w:pStyle w:val="10"/>
        <w:ind w:left="1229" w:right="5547" w:firstLine="2"/>
      </w:pPr>
      <w:r>
        <w:t>reverse</w:t>
      </w:r>
      <w:r>
        <w:rPr>
          <w:spacing w:val="-8"/>
        </w:rPr>
        <w:t xml:space="preserve"> </w:t>
      </w:r>
      <w:r>
        <w:t>=</w:t>
      </w:r>
      <w:r>
        <w:rPr>
          <w:spacing w:val="-6"/>
        </w:rPr>
        <w:t xml:space="preserve"> </w:t>
      </w:r>
      <w:r>
        <w:t>reverse</w:t>
      </w:r>
      <w:r>
        <w:rPr>
          <w:spacing w:val="-6"/>
        </w:rPr>
        <w:t xml:space="preserve"> </w:t>
      </w:r>
      <w:r>
        <w:t>*</w:t>
      </w:r>
      <w:r>
        <w:rPr>
          <w:spacing w:val="-8"/>
        </w:rPr>
        <w:t xml:space="preserve"> </w:t>
      </w:r>
      <w:r>
        <w:t>10</w:t>
      </w:r>
      <w:r>
        <w:rPr>
          <w:spacing w:val="-6"/>
        </w:rPr>
        <w:t xml:space="preserve"> </w:t>
      </w:r>
      <w:r>
        <w:t>+</w:t>
      </w:r>
      <w:r>
        <w:rPr>
          <w:spacing w:val="-8"/>
        </w:rPr>
        <w:t xml:space="preserve"> </w:t>
      </w:r>
      <w:r>
        <w:t>digit; n = n / 10;</w:t>
      </w:r>
    </w:p>
    <w:p w14:paraId="1E29E68C">
      <w:pPr>
        <w:spacing w:before="0"/>
        <w:ind w:left="1013" w:right="0" w:firstLine="0"/>
        <w:jc w:val="left"/>
        <w:rPr>
          <w:sz w:val="24"/>
        </w:rPr>
      </w:pPr>
      <w:r>
        <w:rPr>
          <w:spacing w:val="-10"/>
          <w:sz w:val="24"/>
        </w:rPr>
        <w:t>}</w:t>
      </w:r>
    </w:p>
    <w:p w14:paraId="52598790">
      <w:pPr>
        <w:pStyle w:val="10"/>
        <w:spacing w:before="2"/>
      </w:pPr>
      <w:r>
        <w:t>return</w:t>
      </w:r>
      <w:r>
        <w:rPr>
          <w:spacing w:val="-4"/>
        </w:rPr>
        <w:t xml:space="preserve"> </w:t>
      </w:r>
      <w:r>
        <w:t>original</w:t>
      </w:r>
      <w:r>
        <w:rPr>
          <w:spacing w:val="-4"/>
        </w:rPr>
        <w:t xml:space="preserve"> </w:t>
      </w:r>
      <w:r>
        <w:t>==</w:t>
      </w:r>
      <w:r>
        <w:rPr>
          <w:spacing w:val="-3"/>
        </w:rPr>
        <w:t xml:space="preserve"> </w:t>
      </w:r>
      <w:r>
        <w:rPr>
          <w:spacing w:val="-2"/>
        </w:rPr>
        <w:t>reverse;</w:t>
      </w:r>
    </w:p>
    <w:p w14:paraId="1BFAE777">
      <w:pPr>
        <w:spacing w:before="0"/>
        <w:ind w:left="797" w:right="0" w:firstLine="0"/>
        <w:jc w:val="left"/>
        <w:rPr>
          <w:sz w:val="24"/>
        </w:rPr>
      </w:pPr>
      <w:r>
        <w:rPr>
          <w:spacing w:val="-10"/>
          <w:sz w:val="24"/>
        </w:rPr>
        <w:t>}</w:t>
      </w:r>
    </w:p>
    <w:p w14:paraId="6363EDBC">
      <w:pPr>
        <w:spacing w:before="0" w:line="293" w:lineRule="exact"/>
        <w:ind w:left="526" w:right="0" w:firstLine="0"/>
        <w:jc w:val="left"/>
        <w:rPr>
          <w:sz w:val="24"/>
        </w:rPr>
      </w:pPr>
      <w:r>
        <w:rPr>
          <w:spacing w:val="-10"/>
          <w:sz w:val="24"/>
        </w:rPr>
        <w:t>}</w:t>
      </w:r>
    </w:p>
    <w:p w14:paraId="2A770EF8">
      <w:pPr>
        <w:spacing w:before="0"/>
        <w:ind w:left="360" w:right="0" w:firstLine="0"/>
        <w:jc w:val="left"/>
        <w:rPr>
          <w:sz w:val="24"/>
        </w:rPr>
      </w:pPr>
      <w:r>
        <w:rPr>
          <w:spacing w:val="-10"/>
          <w:sz w:val="24"/>
        </w:rPr>
        <w:t>}</w:t>
      </w:r>
    </w:p>
    <w:p w14:paraId="087DE178">
      <w:pPr>
        <w:pStyle w:val="10"/>
        <w:spacing w:line="293" w:lineRule="exact"/>
      </w:pPr>
      <w:r>
        <w:t>public</w:t>
      </w:r>
      <w:r>
        <w:rPr>
          <w:spacing w:val="-7"/>
        </w:rPr>
        <w:t xml:space="preserve"> </w:t>
      </w:r>
      <w:r>
        <w:t>class</w:t>
      </w:r>
      <w:r>
        <w:rPr>
          <w:spacing w:val="-5"/>
        </w:rPr>
        <w:t xml:space="preserve"> </w:t>
      </w:r>
      <w:r>
        <w:t>Solution</w:t>
      </w:r>
      <w:r>
        <w:rPr>
          <w:spacing w:val="-2"/>
        </w:rPr>
        <w:t xml:space="preserve"> </w:t>
      </w:r>
      <w:r>
        <w:rPr>
          <w:spacing w:val="-10"/>
        </w:rPr>
        <w:t>{</w:t>
      </w:r>
    </w:p>
    <w:p w14:paraId="20605148">
      <w:pPr>
        <w:pStyle w:val="10"/>
        <w:ind w:left="470" w:right="2927" w:hanging="56"/>
      </w:pPr>
      <w:r>
        <w:t>public</w:t>
      </w:r>
      <w:r>
        <w:rPr>
          <w:spacing w:val="-6"/>
        </w:rPr>
        <w:t xml:space="preserve"> </w:t>
      </w:r>
      <w:r>
        <w:t>static</w:t>
      </w:r>
      <w:r>
        <w:rPr>
          <w:spacing w:val="-6"/>
        </w:rPr>
        <w:t xml:space="preserve"> </w:t>
      </w:r>
      <w:r>
        <w:t>void</w:t>
      </w:r>
      <w:r>
        <w:rPr>
          <w:spacing w:val="-5"/>
        </w:rPr>
        <w:t xml:space="preserve"> </w:t>
      </w:r>
      <w:r>
        <w:t>main(String[]</w:t>
      </w:r>
      <w:r>
        <w:rPr>
          <w:spacing w:val="-5"/>
        </w:rPr>
        <w:t xml:space="preserve"> </w:t>
      </w:r>
      <w:r>
        <w:t>args)</w:t>
      </w:r>
      <w:r>
        <w:rPr>
          <w:spacing w:val="-9"/>
        </w:rPr>
        <w:t xml:space="preserve"> </w:t>
      </w:r>
      <w:r>
        <w:t>throws</w:t>
      </w:r>
      <w:r>
        <w:rPr>
          <w:spacing w:val="-6"/>
        </w:rPr>
        <w:t xml:space="preserve"> </w:t>
      </w:r>
      <w:r>
        <w:t>IOException</w:t>
      </w:r>
      <w:r>
        <w:rPr>
          <w:spacing w:val="-5"/>
        </w:rPr>
        <w:t xml:space="preserve"> </w:t>
      </w:r>
      <w:r>
        <w:t>{ MyMath ob = new MyMath();</w:t>
      </w:r>
    </w:p>
    <w:p w14:paraId="5C1995F2">
      <w:pPr>
        <w:pStyle w:val="10"/>
        <w:spacing w:line="293" w:lineRule="exact"/>
        <w:ind w:left="470"/>
      </w:pPr>
      <w:r>
        <w:t>BufferedReader</w:t>
      </w:r>
      <w:r>
        <w:rPr>
          <w:spacing w:val="-8"/>
        </w:rPr>
        <w:t xml:space="preserve"> </w:t>
      </w:r>
      <w:r>
        <w:t>br</w:t>
      </w:r>
      <w:r>
        <w:rPr>
          <w:spacing w:val="-4"/>
        </w:rPr>
        <w:t xml:space="preserve"> </w:t>
      </w:r>
      <w:r>
        <w:t>=</w:t>
      </w:r>
      <w:r>
        <w:rPr>
          <w:spacing w:val="-7"/>
        </w:rPr>
        <w:t xml:space="preserve"> </w:t>
      </w:r>
      <w:r>
        <w:t>new</w:t>
      </w:r>
      <w:r>
        <w:rPr>
          <w:spacing w:val="-4"/>
        </w:rPr>
        <w:t xml:space="preserve"> </w:t>
      </w:r>
      <w:r>
        <w:t>BufferedReader(new</w:t>
      </w:r>
      <w:r>
        <w:rPr>
          <w:spacing w:val="-3"/>
        </w:rPr>
        <w:t xml:space="preserve"> </w:t>
      </w:r>
      <w:r>
        <w:rPr>
          <w:spacing w:val="-2"/>
        </w:rPr>
        <w:t>InputStreamReader(System.in));</w:t>
      </w:r>
    </w:p>
    <w:p w14:paraId="4BAFC447">
      <w:pPr>
        <w:pStyle w:val="10"/>
        <w:spacing w:after="0" w:line="293" w:lineRule="exact"/>
        <w:sectPr>
          <w:pgSz w:w="12240" w:h="15840"/>
          <w:pgMar w:top="1400" w:right="1440" w:bottom="280" w:left="1080" w:header="720" w:footer="720" w:gutter="0"/>
          <w:cols w:space="720" w:num="1"/>
        </w:sectPr>
      </w:pPr>
    </w:p>
    <w:p w14:paraId="51187A5F">
      <w:pPr>
        <w:pStyle w:val="10"/>
        <w:spacing w:before="40"/>
        <w:ind w:left="470" w:right="5547"/>
      </w:pPr>
      <w:r>
        <w:t>int</w:t>
      </w:r>
      <w:r>
        <w:rPr>
          <w:spacing w:val="-14"/>
        </w:rPr>
        <w:t xml:space="preserve"> </w:t>
      </w:r>
      <w:r>
        <w:t>T</w:t>
      </w:r>
      <w:r>
        <w:rPr>
          <w:spacing w:val="-14"/>
        </w:rPr>
        <w:t xml:space="preserve"> </w:t>
      </w:r>
      <w:r>
        <w:t>=</w:t>
      </w:r>
      <w:r>
        <w:rPr>
          <w:spacing w:val="-13"/>
        </w:rPr>
        <w:t xml:space="preserve"> </w:t>
      </w:r>
      <w:r>
        <w:t>Integer.parseInt(br.readLine()); PerformOperation op;</w:t>
      </w:r>
    </w:p>
    <w:p w14:paraId="0DE9C52C">
      <w:pPr>
        <w:pStyle w:val="10"/>
        <w:ind w:left="470" w:right="7288"/>
      </w:pPr>
      <w:r>
        <w:t>boolean</w:t>
      </w:r>
      <w:r>
        <w:rPr>
          <w:spacing w:val="-14"/>
        </w:rPr>
        <w:t xml:space="preserve"> </w:t>
      </w:r>
      <w:r>
        <w:t>ret</w:t>
      </w:r>
      <w:r>
        <w:rPr>
          <w:spacing w:val="-12"/>
        </w:rPr>
        <w:t xml:space="preserve"> </w:t>
      </w:r>
      <w:r>
        <w:t>=</w:t>
      </w:r>
      <w:r>
        <w:rPr>
          <w:spacing w:val="-14"/>
        </w:rPr>
        <w:t xml:space="preserve"> </w:t>
      </w:r>
      <w:r>
        <w:t>false; String ans = null; while (T--&gt; 0) {</w:t>
      </w:r>
    </w:p>
    <w:p w14:paraId="4822793E">
      <w:pPr>
        <w:pStyle w:val="10"/>
        <w:ind w:left="526" w:right="4949"/>
      </w:pPr>
      <w:r>
        <w:t>String s = br.readLine().trim(); StringTokenizer</w:t>
      </w:r>
      <w:r>
        <w:rPr>
          <w:spacing w:val="-11"/>
        </w:rPr>
        <w:t xml:space="preserve"> </w:t>
      </w:r>
      <w:r>
        <w:t>st</w:t>
      </w:r>
      <w:r>
        <w:rPr>
          <w:spacing w:val="-11"/>
        </w:rPr>
        <w:t xml:space="preserve"> </w:t>
      </w:r>
      <w:r>
        <w:t>=</w:t>
      </w:r>
      <w:r>
        <w:rPr>
          <w:spacing w:val="-13"/>
        </w:rPr>
        <w:t xml:space="preserve"> </w:t>
      </w:r>
      <w:r>
        <w:t>new</w:t>
      </w:r>
      <w:r>
        <w:rPr>
          <w:spacing w:val="-11"/>
        </w:rPr>
        <w:t xml:space="preserve"> </w:t>
      </w:r>
      <w:r>
        <w:t>StringTokenizer(s); int ch = Integer.parseInt(st.nextToken());</w:t>
      </w:r>
      <w:r>
        <w:rPr>
          <w:spacing w:val="40"/>
        </w:rPr>
        <w:t xml:space="preserve"> </w:t>
      </w:r>
      <w:r>
        <w:t>int num = Integer.parseInt(st.nextToken()); if (ch == 1) {</w:t>
      </w:r>
    </w:p>
    <w:p w14:paraId="1D65FB0C">
      <w:pPr>
        <w:pStyle w:val="10"/>
        <w:ind w:left="578"/>
      </w:pPr>
      <w:r>
        <w:t>op</w:t>
      </w:r>
      <w:r>
        <w:rPr>
          <w:spacing w:val="-2"/>
        </w:rPr>
        <w:t xml:space="preserve"> </w:t>
      </w:r>
      <w:r>
        <w:t>=</w:t>
      </w:r>
      <w:r>
        <w:rPr>
          <w:spacing w:val="-1"/>
        </w:rPr>
        <w:t xml:space="preserve"> </w:t>
      </w:r>
      <w:r>
        <w:rPr>
          <w:spacing w:val="-2"/>
        </w:rPr>
        <w:t>ob.isOdd();</w:t>
      </w:r>
    </w:p>
    <w:p w14:paraId="0DCEEE74">
      <w:pPr>
        <w:pStyle w:val="10"/>
        <w:ind w:left="578" w:right="6272"/>
      </w:pPr>
      <w:r>
        <w:t>ret = ob.checker(op, num); ans</w:t>
      </w:r>
      <w:r>
        <w:rPr>
          <w:spacing w:val="-8"/>
        </w:rPr>
        <w:t xml:space="preserve"> </w:t>
      </w:r>
      <w:r>
        <w:t>=</w:t>
      </w:r>
      <w:r>
        <w:rPr>
          <w:spacing w:val="-5"/>
        </w:rPr>
        <w:t xml:space="preserve"> </w:t>
      </w:r>
      <w:r>
        <w:t>(ret)</w:t>
      </w:r>
      <w:r>
        <w:rPr>
          <w:spacing w:val="-7"/>
        </w:rPr>
        <w:t xml:space="preserve"> </w:t>
      </w:r>
      <w:r>
        <w:t>?</w:t>
      </w:r>
      <w:r>
        <w:rPr>
          <w:spacing w:val="-7"/>
        </w:rPr>
        <w:t xml:space="preserve"> </w:t>
      </w:r>
      <w:r>
        <w:t>"ODD"</w:t>
      </w:r>
      <w:r>
        <w:rPr>
          <w:spacing w:val="-8"/>
        </w:rPr>
        <w:t xml:space="preserve"> </w:t>
      </w:r>
      <w:r>
        <w:t>:</w:t>
      </w:r>
      <w:r>
        <w:rPr>
          <w:spacing w:val="-5"/>
        </w:rPr>
        <w:t xml:space="preserve"> </w:t>
      </w:r>
      <w:r>
        <w:t>"EVEN";</w:t>
      </w:r>
    </w:p>
    <w:p w14:paraId="01EB348D">
      <w:pPr>
        <w:spacing w:before="0"/>
        <w:ind w:left="526" w:right="0" w:firstLine="0"/>
        <w:jc w:val="left"/>
        <w:rPr>
          <w:sz w:val="24"/>
        </w:rPr>
      </w:pPr>
      <w:r>
        <w:rPr>
          <w:spacing w:val="-10"/>
          <w:sz w:val="24"/>
        </w:rPr>
        <w:t>}</w:t>
      </w:r>
    </w:p>
    <w:p w14:paraId="20624110">
      <w:pPr>
        <w:pStyle w:val="10"/>
        <w:ind w:left="578" w:right="7415" w:hanging="164"/>
      </w:pPr>
      <w:r>
        <w:t>else if (ch == 2) {</w:t>
      </w:r>
      <w:r>
        <w:rPr>
          <w:spacing w:val="40"/>
        </w:rPr>
        <w:t xml:space="preserve"> </w:t>
      </w:r>
      <w:r>
        <w:t>op</w:t>
      </w:r>
      <w:r>
        <w:rPr>
          <w:spacing w:val="-14"/>
        </w:rPr>
        <w:t xml:space="preserve"> </w:t>
      </w:r>
      <w:r>
        <w:t>=</w:t>
      </w:r>
      <w:r>
        <w:rPr>
          <w:spacing w:val="-14"/>
        </w:rPr>
        <w:t xml:space="preserve"> </w:t>
      </w:r>
      <w:r>
        <w:t>ob.isPrime();</w:t>
      </w:r>
    </w:p>
    <w:p w14:paraId="121088C0">
      <w:pPr>
        <w:pStyle w:val="10"/>
        <w:spacing w:line="293" w:lineRule="exact"/>
        <w:ind w:left="578"/>
      </w:pPr>
      <w:r>
        <w:t>ret</w:t>
      </w:r>
      <w:r>
        <w:rPr>
          <w:spacing w:val="-4"/>
        </w:rPr>
        <w:t xml:space="preserve"> </w:t>
      </w:r>
      <w:r>
        <w:t>=</w:t>
      </w:r>
      <w:r>
        <w:rPr>
          <w:spacing w:val="-3"/>
        </w:rPr>
        <w:t xml:space="preserve"> </w:t>
      </w:r>
      <w:r>
        <w:t>ob.checker(op,</w:t>
      </w:r>
      <w:r>
        <w:rPr>
          <w:spacing w:val="-3"/>
        </w:rPr>
        <w:t xml:space="preserve"> </w:t>
      </w:r>
      <w:r>
        <w:rPr>
          <w:spacing w:val="-2"/>
        </w:rPr>
        <w:t>num);</w:t>
      </w:r>
    </w:p>
    <w:p w14:paraId="03644AB8">
      <w:pPr>
        <w:pStyle w:val="10"/>
        <w:ind w:left="578"/>
      </w:pPr>
      <w:r>
        <w:t>ans</w:t>
      </w:r>
      <w:r>
        <w:rPr>
          <w:spacing w:val="-3"/>
        </w:rPr>
        <w:t xml:space="preserve"> </w:t>
      </w:r>
      <w:r>
        <w:t>= (ret)</w:t>
      </w:r>
      <w:r>
        <w:rPr>
          <w:spacing w:val="-2"/>
        </w:rPr>
        <w:t xml:space="preserve"> </w:t>
      </w:r>
      <w:r>
        <w:t>?</w:t>
      </w:r>
      <w:r>
        <w:rPr>
          <w:spacing w:val="-2"/>
        </w:rPr>
        <w:t xml:space="preserve"> </w:t>
      </w:r>
      <w:r>
        <w:t>"PRIME"</w:t>
      </w:r>
      <w:r>
        <w:rPr>
          <w:spacing w:val="-3"/>
        </w:rPr>
        <w:t xml:space="preserve"> </w:t>
      </w:r>
      <w:r>
        <w:t>:</w:t>
      </w:r>
      <w:r>
        <w:rPr>
          <w:spacing w:val="-1"/>
        </w:rPr>
        <w:t xml:space="preserve"> </w:t>
      </w:r>
      <w:r>
        <w:rPr>
          <w:spacing w:val="-2"/>
        </w:rPr>
        <w:t>"COMPOSITE";</w:t>
      </w:r>
    </w:p>
    <w:p w14:paraId="7B829022">
      <w:pPr>
        <w:spacing w:before="0"/>
        <w:ind w:left="526" w:right="0" w:firstLine="0"/>
        <w:jc w:val="left"/>
        <w:rPr>
          <w:sz w:val="24"/>
        </w:rPr>
      </w:pPr>
      <w:r>
        <w:rPr>
          <w:spacing w:val="-10"/>
          <w:sz w:val="24"/>
        </w:rPr>
        <w:t>}</w:t>
      </w:r>
    </w:p>
    <w:p w14:paraId="6DF36CC1">
      <w:pPr>
        <w:pStyle w:val="10"/>
        <w:ind w:left="415"/>
      </w:pPr>
      <w:r>
        <w:t>else</w:t>
      </w:r>
      <w:r>
        <w:rPr>
          <w:spacing w:val="-1"/>
        </w:rPr>
        <w:t xml:space="preserve"> </w:t>
      </w:r>
      <w:r>
        <w:t>if (ch</w:t>
      </w:r>
      <w:r>
        <w:rPr>
          <w:spacing w:val="-3"/>
        </w:rPr>
        <w:t xml:space="preserve"> </w:t>
      </w:r>
      <w:r>
        <w:t>== 3)</w:t>
      </w:r>
      <w:r>
        <w:rPr>
          <w:spacing w:val="-3"/>
        </w:rPr>
        <w:t xml:space="preserve"> </w:t>
      </w:r>
      <w:r>
        <w:rPr>
          <w:spacing w:val="-10"/>
        </w:rPr>
        <w:t>{</w:t>
      </w:r>
    </w:p>
    <w:p w14:paraId="7D34B3F8">
      <w:pPr>
        <w:pStyle w:val="10"/>
        <w:ind w:left="578" w:right="6534"/>
      </w:pPr>
      <w:r>
        <w:t>op = ob.isPalindrome();</w:t>
      </w:r>
      <w:r>
        <w:rPr>
          <w:spacing w:val="40"/>
        </w:rPr>
        <w:t xml:space="preserve"> </w:t>
      </w:r>
      <w:r>
        <w:t>ret</w:t>
      </w:r>
      <w:r>
        <w:rPr>
          <w:spacing w:val="-13"/>
        </w:rPr>
        <w:t xml:space="preserve"> </w:t>
      </w:r>
      <w:r>
        <w:t>=</w:t>
      </w:r>
      <w:r>
        <w:rPr>
          <w:spacing w:val="-13"/>
        </w:rPr>
        <w:t xml:space="preserve"> </w:t>
      </w:r>
      <w:r>
        <w:t>ob.checker(op,</w:t>
      </w:r>
      <w:r>
        <w:rPr>
          <w:spacing w:val="-14"/>
        </w:rPr>
        <w:t xml:space="preserve"> </w:t>
      </w:r>
      <w:r>
        <w:t>num);</w:t>
      </w:r>
    </w:p>
    <w:p w14:paraId="64DF57AE">
      <w:pPr>
        <w:pStyle w:val="10"/>
        <w:spacing w:before="2"/>
        <w:ind w:left="578"/>
      </w:pPr>
      <w:r>
        <w:t>ans</w:t>
      </w:r>
      <w:r>
        <w:rPr>
          <w:spacing w:val="-4"/>
        </w:rPr>
        <w:t xml:space="preserve"> </w:t>
      </w:r>
      <w:r>
        <w:t>=</w:t>
      </w:r>
      <w:r>
        <w:rPr>
          <w:spacing w:val="-1"/>
        </w:rPr>
        <w:t xml:space="preserve"> </w:t>
      </w:r>
      <w:r>
        <w:t>(ret)</w:t>
      </w:r>
      <w:r>
        <w:rPr>
          <w:spacing w:val="-3"/>
        </w:rPr>
        <w:t xml:space="preserve"> </w:t>
      </w:r>
      <w:r>
        <w:t>?</w:t>
      </w:r>
      <w:r>
        <w:rPr>
          <w:spacing w:val="-2"/>
        </w:rPr>
        <w:t xml:space="preserve"> </w:t>
      </w:r>
      <w:r>
        <w:t>"PALINDROME"</w:t>
      </w:r>
      <w:r>
        <w:rPr>
          <w:spacing w:val="-2"/>
        </w:rPr>
        <w:t xml:space="preserve"> </w:t>
      </w:r>
      <w:r>
        <w:t>:</w:t>
      </w:r>
      <w:r>
        <w:rPr>
          <w:spacing w:val="-1"/>
        </w:rPr>
        <w:t xml:space="preserve"> </w:t>
      </w:r>
      <w:r>
        <w:t>"NOT</w:t>
      </w:r>
      <w:r>
        <w:rPr>
          <w:spacing w:val="-3"/>
        </w:rPr>
        <w:t xml:space="preserve"> </w:t>
      </w:r>
      <w:r>
        <w:rPr>
          <w:spacing w:val="-2"/>
        </w:rPr>
        <w:t>PALINDROME";</w:t>
      </w:r>
    </w:p>
    <w:p w14:paraId="16619B25">
      <w:pPr>
        <w:pStyle w:val="10"/>
        <w:ind w:left="0"/>
      </w:pPr>
    </w:p>
    <w:p w14:paraId="4058E76B">
      <w:pPr>
        <w:spacing w:before="0"/>
        <w:ind w:left="526" w:right="0" w:firstLine="0"/>
        <w:jc w:val="left"/>
        <w:rPr>
          <w:sz w:val="24"/>
        </w:rPr>
      </w:pPr>
      <w:r>
        <w:rPr>
          <w:spacing w:val="-10"/>
          <w:sz w:val="24"/>
        </w:rPr>
        <w:t>}</w:t>
      </w:r>
    </w:p>
    <w:p w14:paraId="4E43B555">
      <w:pPr>
        <w:pStyle w:val="10"/>
        <w:ind w:left="526"/>
      </w:pPr>
      <w:r>
        <w:rPr>
          <w:spacing w:val="-2"/>
        </w:rPr>
        <w:t>System.out.println(ans);</w:t>
      </w:r>
    </w:p>
    <w:p w14:paraId="1F3FBE26">
      <w:pPr>
        <w:spacing w:before="0"/>
        <w:ind w:left="470" w:right="0" w:firstLine="0"/>
        <w:jc w:val="left"/>
        <w:rPr>
          <w:sz w:val="24"/>
        </w:rPr>
      </w:pPr>
      <w:r>
        <w:rPr>
          <w:spacing w:val="-10"/>
          <w:sz w:val="24"/>
        </w:rPr>
        <w:t>}</w:t>
      </w:r>
    </w:p>
    <w:p w14:paraId="6B148CB3">
      <w:pPr>
        <w:spacing w:before="0"/>
        <w:ind w:left="415" w:right="0" w:firstLine="0"/>
        <w:jc w:val="left"/>
        <w:rPr>
          <w:sz w:val="24"/>
        </w:rPr>
      </w:pPr>
      <w:r>
        <w:rPr>
          <w:spacing w:val="-10"/>
          <w:sz w:val="24"/>
        </w:rPr>
        <w:t>}</w:t>
      </w:r>
    </w:p>
    <w:p w14:paraId="4A3632C9">
      <w:pPr>
        <w:spacing w:before="0"/>
        <w:ind w:left="360" w:right="0" w:firstLine="0"/>
        <w:jc w:val="left"/>
        <w:rPr>
          <w:sz w:val="24"/>
        </w:rPr>
      </w:pPr>
      <w:r>
        <w:rPr>
          <w:spacing w:val="-10"/>
          <w:sz w:val="24"/>
        </w:rPr>
        <w:t>}</w:t>
      </w:r>
    </w:p>
    <w:p w14:paraId="28E7F4D9">
      <w:pPr>
        <w:pStyle w:val="10"/>
        <w:ind w:left="0"/>
      </w:pPr>
    </w:p>
    <w:p w14:paraId="68451C1C">
      <w:pPr>
        <w:pStyle w:val="10"/>
        <w:spacing w:before="235"/>
        <w:ind w:left="0"/>
      </w:pPr>
    </w:p>
    <w:p w14:paraId="1C515956">
      <w:pPr>
        <w:pStyle w:val="3"/>
      </w:pPr>
      <w:r>
        <w:rPr>
          <w:spacing w:val="-2"/>
        </w:rPr>
        <w:t>OUTPUT:</w:t>
      </w:r>
    </w:p>
    <w:p w14:paraId="2DB4F15B">
      <w:pPr>
        <w:spacing w:line="240" w:lineRule="auto"/>
        <w:ind w:left="360" w:right="0" w:firstLine="0"/>
        <w:rPr>
          <w:sz w:val="20"/>
        </w:rPr>
      </w:pPr>
      <w:r>
        <w:rPr>
          <w:sz w:val="20"/>
        </w:rPr>
        <w:drawing>
          <wp:inline distT="0" distB="0" distL="0" distR="0">
            <wp:extent cx="5052060" cy="184213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052273" cy="1842516"/>
                    </a:xfrm>
                    <a:prstGeom prst="rect">
                      <a:avLst/>
                    </a:prstGeom>
                  </pic:spPr>
                </pic:pic>
              </a:graphicData>
            </a:graphic>
          </wp:inline>
        </w:drawing>
      </w:r>
    </w:p>
    <w:p w14:paraId="55094B6D">
      <w:pPr>
        <w:spacing w:after="0" w:line="240" w:lineRule="auto"/>
        <w:rPr>
          <w:sz w:val="20"/>
        </w:rPr>
        <w:sectPr>
          <w:pgSz w:w="12240" w:h="15840"/>
          <w:pgMar w:top="1400" w:right="1440" w:bottom="280" w:left="1080" w:header="720" w:footer="720" w:gutter="0"/>
          <w:cols w:space="720" w:num="1"/>
        </w:sectPr>
      </w:pPr>
    </w:p>
    <w:p w14:paraId="67FBDD03">
      <w:pPr>
        <w:pStyle w:val="4"/>
        <w:spacing w:before="60"/>
        <w:rPr>
          <w:u w:val="none"/>
        </w:rPr>
      </w:pPr>
      <w:r>
        <w:rPr>
          <w:u w:val="none"/>
        </w:rPr>
        <w:t>1-2.Programming</w:t>
      </w:r>
      <w:r>
        <w:rPr>
          <w:spacing w:val="-4"/>
          <w:u w:val="none"/>
        </w:rPr>
        <w:t xml:space="preserve"> </w:t>
      </w:r>
      <w:r>
        <w:rPr>
          <w:u w:val="none"/>
        </w:rPr>
        <w:t>Concepts</w:t>
      </w:r>
      <w:r>
        <w:rPr>
          <w:spacing w:val="1"/>
          <w:u w:val="none"/>
        </w:rPr>
        <w:t xml:space="preserve"> </w:t>
      </w:r>
      <w:r>
        <w:rPr>
          <w:u w:val="none"/>
        </w:rPr>
        <w:t>:</w:t>
      </w:r>
      <w:r>
        <w:rPr>
          <w:spacing w:val="-3"/>
          <w:u w:val="none"/>
        </w:rPr>
        <w:t xml:space="preserve"> </w:t>
      </w:r>
      <w:r>
        <w:rPr>
          <w:u w:val="none"/>
        </w:rPr>
        <w:t>Task</w:t>
      </w:r>
      <w:r>
        <w:rPr>
          <w:spacing w:val="-1"/>
          <w:u w:val="none"/>
        </w:rPr>
        <w:t xml:space="preserve"> </w:t>
      </w:r>
      <w:r>
        <w:rPr>
          <w:u w:val="none"/>
        </w:rPr>
        <w:t>1</w:t>
      </w:r>
      <w:r>
        <w:rPr>
          <w:spacing w:val="-1"/>
          <w:u w:val="none"/>
        </w:rPr>
        <w:t xml:space="preserve"> </w:t>
      </w:r>
      <w:r>
        <w:rPr>
          <w:u w:val="none"/>
        </w:rPr>
        <w:t>in</w:t>
      </w:r>
      <w:r>
        <w:rPr>
          <w:spacing w:val="-3"/>
          <w:u w:val="none"/>
        </w:rPr>
        <w:t xml:space="preserve"> </w:t>
      </w:r>
      <w:r>
        <w:rPr>
          <w:spacing w:val="-2"/>
          <w:u w:val="none"/>
        </w:rPr>
        <w:t>syllabus</w:t>
      </w:r>
    </w:p>
    <w:p w14:paraId="488DAB52">
      <w:pPr>
        <w:spacing w:before="295" w:line="439" w:lineRule="exact"/>
        <w:ind w:left="360" w:right="0" w:firstLine="0"/>
        <w:jc w:val="left"/>
        <w:rPr>
          <w:sz w:val="36"/>
        </w:rPr>
      </w:pPr>
      <w:r>
        <w:rPr>
          <w:sz w:val="36"/>
        </w:rPr>
        <w:t xml:space="preserve">Problem </w:t>
      </w:r>
      <w:r>
        <w:rPr>
          <w:spacing w:val="-2"/>
          <w:sz w:val="36"/>
        </w:rPr>
        <w:t>Description</w:t>
      </w:r>
    </w:p>
    <w:p w14:paraId="569CD8AF">
      <w:pPr>
        <w:pStyle w:val="10"/>
      </w:pPr>
      <w:r>
        <w:t>A</w:t>
      </w:r>
      <w:r>
        <w:rPr>
          <w:spacing w:val="-2"/>
        </w:rPr>
        <w:t xml:space="preserve"> </w:t>
      </w:r>
      <w:r>
        <w:t>company</w:t>
      </w:r>
      <w:r>
        <w:rPr>
          <w:spacing w:val="-3"/>
        </w:rPr>
        <w:t xml:space="preserve"> </w:t>
      </w:r>
      <w:r>
        <w:t>stores</w:t>
      </w:r>
      <w:r>
        <w:rPr>
          <w:spacing w:val="-3"/>
        </w:rPr>
        <w:t xml:space="preserve"> </w:t>
      </w:r>
      <w:r>
        <w:t>employee</w:t>
      </w:r>
      <w:r>
        <w:rPr>
          <w:spacing w:val="-2"/>
        </w:rPr>
        <w:t xml:space="preserve"> </w:t>
      </w:r>
      <w:r>
        <w:t>salaries</w:t>
      </w:r>
      <w:r>
        <w:rPr>
          <w:spacing w:val="-3"/>
        </w:rPr>
        <w:t xml:space="preserve"> </w:t>
      </w:r>
      <w:r>
        <w:t>in</w:t>
      </w:r>
      <w:r>
        <w:rPr>
          <w:spacing w:val="-2"/>
        </w:rPr>
        <w:t xml:space="preserve"> </w:t>
      </w:r>
      <w:r>
        <w:t>a</w:t>
      </w:r>
      <w:r>
        <w:rPr>
          <w:spacing w:val="-5"/>
        </w:rPr>
        <w:t xml:space="preserve"> </w:t>
      </w:r>
      <w:r>
        <w:t>list.</w:t>
      </w:r>
      <w:r>
        <w:rPr>
          <w:spacing w:val="-4"/>
        </w:rPr>
        <w:t xml:space="preserve"> </w:t>
      </w:r>
      <w:r>
        <w:t>Increase</w:t>
      </w:r>
      <w:r>
        <w:rPr>
          <w:spacing w:val="-2"/>
        </w:rPr>
        <w:t xml:space="preserve"> </w:t>
      </w:r>
      <w:r>
        <w:t>each</w:t>
      </w:r>
      <w:r>
        <w:rPr>
          <w:spacing w:val="-4"/>
        </w:rPr>
        <w:t xml:space="preserve"> </w:t>
      </w:r>
      <w:r>
        <w:t>salary</w:t>
      </w:r>
      <w:r>
        <w:rPr>
          <w:spacing w:val="-5"/>
        </w:rPr>
        <w:t xml:space="preserve"> </w:t>
      </w:r>
      <w:r>
        <w:t>by</w:t>
      </w:r>
      <w:r>
        <w:rPr>
          <w:spacing w:val="-3"/>
        </w:rPr>
        <w:t xml:space="preserve"> </w:t>
      </w:r>
      <w:r>
        <w:t>10%</w:t>
      </w:r>
      <w:r>
        <w:rPr>
          <w:spacing w:val="-4"/>
        </w:rPr>
        <w:t xml:space="preserve"> </w:t>
      </w:r>
      <w:r>
        <w:t>and</w:t>
      </w:r>
      <w:r>
        <w:rPr>
          <w:spacing w:val="-4"/>
        </w:rPr>
        <w:t xml:space="preserve"> </w:t>
      </w:r>
      <w:r>
        <w:t>print</w:t>
      </w:r>
      <w:r>
        <w:rPr>
          <w:spacing w:val="-4"/>
        </w:rPr>
        <w:t xml:space="preserve"> </w:t>
      </w:r>
      <w:r>
        <w:t>the</w:t>
      </w:r>
      <w:r>
        <w:rPr>
          <w:spacing w:val="-2"/>
        </w:rPr>
        <w:t xml:space="preserve"> </w:t>
      </w:r>
      <w:r>
        <w:t>updated salaries using functional transformation techniques.</w:t>
      </w:r>
    </w:p>
    <w:p w14:paraId="10BD0924">
      <w:pPr>
        <w:pStyle w:val="10"/>
        <w:spacing w:line="293" w:lineRule="exact"/>
      </w:pPr>
      <w:r>
        <w:t>Input</w:t>
      </w:r>
      <w:r>
        <w:rPr>
          <w:spacing w:val="-4"/>
        </w:rPr>
        <w:t xml:space="preserve"> </w:t>
      </w:r>
      <w:r>
        <w:rPr>
          <w:spacing w:val="-2"/>
        </w:rPr>
        <w:t>Format</w:t>
      </w:r>
    </w:p>
    <w:p w14:paraId="779E70A3">
      <w:pPr>
        <w:pStyle w:val="13"/>
        <w:numPr>
          <w:ilvl w:val="0"/>
          <w:numId w:val="2"/>
        </w:numPr>
        <w:tabs>
          <w:tab w:val="left" w:pos="1080"/>
        </w:tabs>
        <w:spacing w:before="0" w:after="0" w:line="240" w:lineRule="auto"/>
        <w:ind w:left="1080" w:right="0" w:hanging="720"/>
        <w:jc w:val="left"/>
        <w:rPr>
          <w:sz w:val="24"/>
        </w:rPr>
      </w:pPr>
      <w:r>
        <w:rPr>
          <w:sz w:val="24"/>
        </w:rPr>
        <w:t>First</w:t>
      </w:r>
      <w:r>
        <w:rPr>
          <w:spacing w:val="-3"/>
          <w:sz w:val="24"/>
        </w:rPr>
        <w:t xml:space="preserve"> </w:t>
      </w:r>
      <w:r>
        <w:rPr>
          <w:sz w:val="24"/>
        </w:rPr>
        <w:t>line</w:t>
      </w:r>
      <w:r>
        <w:rPr>
          <w:spacing w:val="-3"/>
          <w:sz w:val="24"/>
        </w:rPr>
        <w:t xml:space="preserve"> </w:t>
      </w:r>
      <w:r>
        <w:rPr>
          <w:sz w:val="24"/>
        </w:rPr>
        <w:t>contains</w:t>
      </w:r>
      <w:r>
        <w:rPr>
          <w:spacing w:val="-3"/>
          <w:sz w:val="24"/>
        </w:rPr>
        <w:t xml:space="preserve"> </w:t>
      </w:r>
      <w:r>
        <w:rPr>
          <w:sz w:val="24"/>
        </w:rPr>
        <w:t>integer</w:t>
      </w:r>
      <w:r>
        <w:rPr>
          <w:spacing w:val="-2"/>
          <w:sz w:val="24"/>
        </w:rPr>
        <w:t xml:space="preserve"> </w:t>
      </w:r>
      <w:r>
        <w:rPr>
          <w:spacing w:val="-5"/>
          <w:sz w:val="24"/>
        </w:rPr>
        <w:t>N.</w:t>
      </w:r>
    </w:p>
    <w:p w14:paraId="26052660">
      <w:pPr>
        <w:pStyle w:val="13"/>
        <w:numPr>
          <w:ilvl w:val="0"/>
          <w:numId w:val="2"/>
        </w:numPr>
        <w:tabs>
          <w:tab w:val="left" w:pos="1080"/>
        </w:tabs>
        <w:spacing w:before="0" w:after="0" w:line="240" w:lineRule="auto"/>
        <w:ind w:left="360" w:right="3860" w:firstLine="0"/>
        <w:jc w:val="left"/>
        <w:rPr>
          <w:sz w:val="24"/>
        </w:rPr>
      </w:pPr>
      <w:r>
        <w:rPr>
          <w:sz w:val="24"/>
        </w:rPr>
        <w:t>Second</w:t>
      </w:r>
      <w:r>
        <w:rPr>
          <w:spacing w:val="-8"/>
          <w:sz w:val="24"/>
        </w:rPr>
        <w:t xml:space="preserve"> </w:t>
      </w:r>
      <w:r>
        <w:rPr>
          <w:sz w:val="24"/>
        </w:rPr>
        <w:t>line</w:t>
      </w:r>
      <w:r>
        <w:rPr>
          <w:spacing w:val="-9"/>
          <w:sz w:val="24"/>
        </w:rPr>
        <w:t xml:space="preserve"> </w:t>
      </w:r>
      <w:r>
        <w:rPr>
          <w:sz w:val="24"/>
        </w:rPr>
        <w:t>contains</w:t>
      </w:r>
      <w:r>
        <w:rPr>
          <w:spacing w:val="-9"/>
          <w:sz w:val="24"/>
        </w:rPr>
        <w:t xml:space="preserve"> </w:t>
      </w:r>
      <w:r>
        <w:rPr>
          <w:sz w:val="24"/>
        </w:rPr>
        <w:t>N</w:t>
      </w:r>
      <w:r>
        <w:rPr>
          <w:spacing w:val="-6"/>
          <w:sz w:val="24"/>
        </w:rPr>
        <w:t xml:space="preserve"> </w:t>
      </w:r>
      <w:r>
        <w:rPr>
          <w:sz w:val="24"/>
        </w:rPr>
        <w:t>space-separated</w:t>
      </w:r>
      <w:r>
        <w:rPr>
          <w:spacing w:val="-6"/>
          <w:sz w:val="24"/>
        </w:rPr>
        <w:t xml:space="preserve"> </w:t>
      </w:r>
      <w:r>
        <w:rPr>
          <w:sz w:val="24"/>
        </w:rPr>
        <w:t>integers. Output Format</w:t>
      </w:r>
    </w:p>
    <w:p w14:paraId="4AEC804E">
      <w:pPr>
        <w:pStyle w:val="10"/>
        <w:ind w:right="7167"/>
      </w:pPr>
      <w:r>
        <w:t>Print</w:t>
      </w:r>
      <w:r>
        <w:rPr>
          <w:spacing w:val="-5"/>
        </w:rPr>
        <w:t xml:space="preserve"> </w:t>
      </w:r>
      <w:r>
        <w:t>updated</w:t>
      </w:r>
      <w:r>
        <w:rPr>
          <w:spacing w:val="-3"/>
        </w:rPr>
        <w:t xml:space="preserve"> </w:t>
      </w:r>
      <w:r>
        <w:rPr>
          <w:spacing w:val="-2"/>
        </w:rPr>
        <w:t>salaries.</w:t>
      </w:r>
    </w:p>
    <w:p w14:paraId="630EABC6">
      <w:pPr>
        <w:pStyle w:val="10"/>
        <w:ind w:right="7167"/>
      </w:pPr>
      <w:r>
        <w:rPr>
          <w:spacing w:val="-2"/>
        </w:rPr>
        <w:t>Constraints</w:t>
      </w:r>
    </w:p>
    <w:p w14:paraId="6D8B6609">
      <w:pPr>
        <w:pStyle w:val="13"/>
        <w:numPr>
          <w:ilvl w:val="0"/>
          <w:numId w:val="2"/>
        </w:numPr>
        <w:tabs>
          <w:tab w:val="left" w:pos="1080"/>
        </w:tabs>
        <w:spacing w:before="0" w:after="0" w:line="240" w:lineRule="auto"/>
        <w:ind w:left="360" w:right="7420" w:firstLine="0"/>
        <w:jc w:val="left"/>
        <w:rPr>
          <w:sz w:val="24"/>
        </w:rPr>
      </w:pPr>
      <w:r>
        <w:rPr>
          <w:sz w:val="24"/>
        </w:rPr>
        <w:t>1</w:t>
      </w:r>
      <w:r>
        <w:rPr>
          <w:spacing w:val="-9"/>
          <w:sz w:val="24"/>
        </w:rPr>
        <w:t xml:space="preserve"> </w:t>
      </w:r>
      <w:r>
        <w:rPr>
          <w:sz w:val="24"/>
        </w:rPr>
        <w:t>≤</w:t>
      </w:r>
      <w:r>
        <w:rPr>
          <w:spacing w:val="-10"/>
          <w:sz w:val="24"/>
        </w:rPr>
        <w:t xml:space="preserve"> </w:t>
      </w:r>
      <w:r>
        <w:rPr>
          <w:sz w:val="24"/>
        </w:rPr>
        <w:t>N</w:t>
      </w:r>
      <w:r>
        <w:rPr>
          <w:spacing w:val="-9"/>
          <w:sz w:val="24"/>
        </w:rPr>
        <w:t xml:space="preserve"> </w:t>
      </w:r>
      <w:r>
        <w:rPr>
          <w:sz w:val="24"/>
        </w:rPr>
        <w:t>≤</w:t>
      </w:r>
      <w:r>
        <w:rPr>
          <w:spacing w:val="-11"/>
          <w:sz w:val="24"/>
        </w:rPr>
        <w:t xml:space="preserve"> </w:t>
      </w:r>
      <w:r>
        <w:rPr>
          <w:sz w:val="24"/>
        </w:rPr>
        <w:t>10^5 Sample Input</w:t>
      </w:r>
    </w:p>
    <w:p w14:paraId="7ACAC025">
      <w:pPr>
        <w:pStyle w:val="10"/>
        <w:spacing w:line="293" w:lineRule="exact"/>
      </w:pPr>
      <w:r>
        <w:rPr>
          <w:spacing w:val="-10"/>
        </w:rPr>
        <w:t>5</w:t>
      </w:r>
    </w:p>
    <w:p w14:paraId="59B6621F">
      <w:pPr>
        <w:pStyle w:val="10"/>
      </w:pPr>
      <w:r>
        <w:t>1000</w:t>
      </w:r>
      <w:r>
        <w:rPr>
          <w:spacing w:val="-2"/>
        </w:rPr>
        <w:t xml:space="preserve"> </w:t>
      </w:r>
      <w:r>
        <w:t>2000</w:t>
      </w:r>
      <w:r>
        <w:rPr>
          <w:spacing w:val="-1"/>
        </w:rPr>
        <w:t xml:space="preserve"> </w:t>
      </w:r>
      <w:r>
        <w:t>3000 4000</w:t>
      </w:r>
      <w:r>
        <w:rPr>
          <w:spacing w:val="-1"/>
        </w:rPr>
        <w:t xml:space="preserve"> </w:t>
      </w:r>
      <w:r>
        <w:rPr>
          <w:spacing w:val="-4"/>
        </w:rPr>
        <w:t>5000</w:t>
      </w:r>
    </w:p>
    <w:p w14:paraId="04B56232">
      <w:pPr>
        <w:pStyle w:val="10"/>
        <w:spacing w:before="1"/>
      </w:pPr>
      <w:r>
        <w:t>Sample</w:t>
      </w:r>
      <w:r>
        <w:rPr>
          <w:spacing w:val="1"/>
        </w:rPr>
        <w:t xml:space="preserve"> </w:t>
      </w:r>
      <w:r>
        <w:rPr>
          <w:spacing w:val="-2"/>
        </w:rPr>
        <w:t>Output</w:t>
      </w:r>
    </w:p>
    <w:p w14:paraId="7CDD2422">
      <w:pPr>
        <w:pStyle w:val="10"/>
      </w:pPr>
      <w:r>
        <w:t>1100</w:t>
      </w:r>
      <w:r>
        <w:rPr>
          <w:spacing w:val="-2"/>
        </w:rPr>
        <w:t xml:space="preserve"> </w:t>
      </w:r>
      <w:r>
        <w:t>2200</w:t>
      </w:r>
      <w:r>
        <w:rPr>
          <w:spacing w:val="-1"/>
        </w:rPr>
        <w:t xml:space="preserve"> </w:t>
      </w:r>
      <w:r>
        <w:t>3300 4400</w:t>
      </w:r>
      <w:r>
        <w:rPr>
          <w:spacing w:val="-1"/>
        </w:rPr>
        <w:t xml:space="preserve"> </w:t>
      </w:r>
      <w:r>
        <w:rPr>
          <w:spacing w:val="-4"/>
        </w:rPr>
        <w:t>5500</w:t>
      </w:r>
    </w:p>
    <w:p w14:paraId="332B66CA">
      <w:pPr>
        <w:pStyle w:val="10"/>
        <w:ind w:left="0"/>
      </w:pPr>
    </w:p>
    <w:p w14:paraId="1409D7D4">
      <w:pPr>
        <w:pStyle w:val="4"/>
        <w:spacing w:line="439" w:lineRule="exact"/>
        <w:rPr>
          <w:rFonts w:ascii="Calibri"/>
          <w:u w:val="none"/>
        </w:rPr>
      </w:pPr>
      <w:r>
        <w:rPr>
          <w:rFonts w:ascii="Calibri"/>
          <w:spacing w:val="-2"/>
          <w:u w:val="none"/>
        </w:rPr>
        <w:t>Program:</w:t>
      </w:r>
    </w:p>
    <w:p w14:paraId="168C31F0">
      <w:pPr>
        <w:pStyle w:val="10"/>
        <w:ind w:right="7076"/>
      </w:pPr>
      <w:r>
        <w:t>package</w:t>
      </w:r>
      <w:r>
        <w:rPr>
          <w:spacing w:val="-14"/>
        </w:rPr>
        <w:t xml:space="preserve"> </w:t>
      </w:r>
      <w:r>
        <w:t>TIMES_DATES; import java.util.*;</w:t>
      </w:r>
    </w:p>
    <w:p w14:paraId="505BE011">
      <w:pPr>
        <w:pStyle w:val="10"/>
        <w:ind w:right="6023"/>
      </w:pPr>
      <w:r>
        <w:t>import</w:t>
      </w:r>
      <w:r>
        <w:rPr>
          <w:spacing w:val="-14"/>
        </w:rPr>
        <w:t xml:space="preserve"> </w:t>
      </w:r>
      <w:r>
        <w:t>java.util.stream.Collectors; public class sale_management {</w:t>
      </w:r>
    </w:p>
    <w:p w14:paraId="3177BE3E">
      <w:pPr>
        <w:pStyle w:val="10"/>
        <w:ind w:left="797" w:right="5129" w:hanging="219"/>
      </w:pPr>
      <w:r>
        <w:t>public static void main(String[] args) { Scanner</w:t>
      </w:r>
      <w:r>
        <w:rPr>
          <w:spacing w:val="-11"/>
        </w:rPr>
        <w:t xml:space="preserve"> </w:t>
      </w:r>
      <w:r>
        <w:t>sc</w:t>
      </w:r>
      <w:r>
        <w:rPr>
          <w:spacing w:val="-11"/>
        </w:rPr>
        <w:t xml:space="preserve"> </w:t>
      </w:r>
      <w:r>
        <w:t>=</w:t>
      </w:r>
      <w:r>
        <w:rPr>
          <w:spacing w:val="-11"/>
        </w:rPr>
        <w:t xml:space="preserve"> </w:t>
      </w:r>
      <w:r>
        <w:t>new</w:t>
      </w:r>
      <w:r>
        <w:rPr>
          <w:spacing w:val="-10"/>
        </w:rPr>
        <w:t xml:space="preserve"> </w:t>
      </w:r>
      <w:r>
        <w:t>Scanner(System.in); int N = sc.nextInt();</w:t>
      </w:r>
    </w:p>
    <w:p w14:paraId="395E199E">
      <w:pPr>
        <w:pStyle w:val="10"/>
        <w:ind w:left="794" w:right="4787" w:firstLine="2"/>
      </w:pPr>
      <w:r>
        <w:t>List&lt;Integer&gt;</w:t>
      </w:r>
      <w:r>
        <w:rPr>
          <w:spacing w:val="-11"/>
        </w:rPr>
        <w:t xml:space="preserve"> </w:t>
      </w:r>
      <w:r>
        <w:t>salaries</w:t>
      </w:r>
      <w:r>
        <w:rPr>
          <w:spacing w:val="-10"/>
        </w:rPr>
        <w:t xml:space="preserve"> </w:t>
      </w:r>
      <w:r>
        <w:t>=</w:t>
      </w:r>
      <w:r>
        <w:rPr>
          <w:spacing w:val="-10"/>
        </w:rPr>
        <w:t xml:space="preserve"> </w:t>
      </w:r>
      <w:r>
        <w:t>new</w:t>
      </w:r>
      <w:r>
        <w:rPr>
          <w:spacing w:val="-10"/>
        </w:rPr>
        <w:t xml:space="preserve"> </w:t>
      </w:r>
      <w:r>
        <w:t>ArrayList&lt;&gt;(); for (int i = 0; i &lt; N; i++) {</w:t>
      </w:r>
    </w:p>
    <w:p w14:paraId="3A5EB356">
      <w:pPr>
        <w:pStyle w:val="10"/>
        <w:spacing w:line="293" w:lineRule="exact"/>
        <w:ind w:left="1013"/>
      </w:pPr>
      <w:r>
        <w:rPr>
          <w:spacing w:val="-2"/>
        </w:rPr>
        <w:t>salaries.add(sc.nextInt());</w:t>
      </w:r>
    </w:p>
    <w:p w14:paraId="3812D4FC">
      <w:pPr>
        <w:pStyle w:val="10"/>
        <w:spacing w:before="1"/>
        <w:ind w:left="797" w:right="4787"/>
      </w:pPr>
      <w:r>
        <w:t>} // Increase each salary by 10% List&lt;Integer&gt;</w:t>
      </w:r>
      <w:r>
        <w:rPr>
          <w:spacing w:val="-14"/>
        </w:rPr>
        <w:t xml:space="preserve"> </w:t>
      </w:r>
      <w:r>
        <w:t>updated</w:t>
      </w:r>
      <w:r>
        <w:rPr>
          <w:spacing w:val="-14"/>
        </w:rPr>
        <w:t xml:space="preserve"> </w:t>
      </w:r>
      <w:r>
        <w:t>=</w:t>
      </w:r>
      <w:r>
        <w:rPr>
          <w:spacing w:val="-13"/>
        </w:rPr>
        <w:t xml:space="preserve"> </w:t>
      </w:r>
      <w:r>
        <w:t>salaries.stream()</w:t>
      </w:r>
    </w:p>
    <w:p w14:paraId="33ECDFF0">
      <w:pPr>
        <w:pStyle w:val="10"/>
        <w:spacing w:line="293" w:lineRule="exact"/>
        <w:ind w:left="1231"/>
      </w:pPr>
      <w:r>
        <w:t>.map(salary</w:t>
      </w:r>
      <w:r>
        <w:rPr>
          <w:spacing w:val="-2"/>
        </w:rPr>
        <w:t xml:space="preserve"> </w:t>
      </w:r>
      <w:r>
        <w:t>-&gt;</w:t>
      </w:r>
      <w:r>
        <w:rPr>
          <w:spacing w:val="-3"/>
        </w:rPr>
        <w:t xml:space="preserve"> </w:t>
      </w:r>
      <w:r>
        <w:t>salary</w:t>
      </w:r>
      <w:r>
        <w:rPr>
          <w:spacing w:val="-1"/>
        </w:rPr>
        <w:t xml:space="preserve"> </w:t>
      </w:r>
      <w:r>
        <w:t>+</w:t>
      </w:r>
      <w:r>
        <w:rPr>
          <w:spacing w:val="-1"/>
        </w:rPr>
        <w:t xml:space="preserve"> </w:t>
      </w:r>
      <w:r>
        <w:t>salary</w:t>
      </w:r>
      <w:r>
        <w:rPr>
          <w:spacing w:val="-3"/>
        </w:rPr>
        <w:t xml:space="preserve"> </w:t>
      </w:r>
      <w:r>
        <w:t>/</w:t>
      </w:r>
      <w:r>
        <w:rPr>
          <w:spacing w:val="-2"/>
        </w:rPr>
        <w:t xml:space="preserve"> </w:t>
      </w:r>
      <w:r>
        <w:rPr>
          <w:spacing w:val="-5"/>
        </w:rPr>
        <w:t>10)</w:t>
      </w:r>
    </w:p>
    <w:p w14:paraId="08C09A82">
      <w:pPr>
        <w:pStyle w:val="10"/>
        <w:ind w:left="1231"/>
      </w:pPr>
      <w:r>
        <w:rPr>
          <w:spacing w:val="-2"/>
        </w:rPr>
        <w:t>.collect(Collectors.toList());</w:t>
      </w:r>
    </w:p>
    <w:p w14:paraId="349E781F">
      <w:pPr>
        <w:pStyle w:val="10"/>
        <w:ind w:left="794" w:right="6534"/>
      </w:pPr>
      <w:r>
        <w:t>//</w:t>
      </w:r>
      <w:r>
        <w:rPr>
          <w:spacing w:val="-14"/>
        </w:rPr>
        <w:t xml:space="preserve"> </w:t>
      </w:r>
      <w:r>
        <w:t>Print</w:t>
      </w:r>
      <w:r>
        <w:rPr>
          <w:spacing w:val="-13"/>
        </w:rPr>
        <w:t xml:space="preserve"> </w:t>
      </w:r>
      <w:r>
        <w:t>updated</w:t>
      </w:r>
      <w:r>
        <w:rPr>
          <w:spacing w:val="-12"/>
        </w:rPr>
        <w:t xml:space="preserve"> </w:t>
      </w:r>
      <w:r>
        <w:t>salaries for (int s : updated) {</w:t>
      </w:r>
    </w:p>
    <w:p w14:paraId="2E83790C">
      <w:pPr>
        <w:pStyle w:val="10"/>
        <w:spacing w:line="293" w:lineRule="exact"/>
        <w:ind w:left="1013"/>
      </w:pPr>
      <w:r>
        <w:t>System.out.print(s</w:t>
      </w:r>
      <w:r>
        <w:rPr>
          <w:spacing w:val="-7"/>
        </w:rPr>
        <w:t xml:space="preserve"> </w:t>
      </w:r>
      <w:r>
        <w:t>+</w:t>
      </w:r>
      <w:r>
        <w:rPr>
          <w:spacing w:val="-4"/>
        </w:rPr>
        <w:t xml:space="preserve"> </w:t>
      </w:r>
      <w:r>
        <w:t>"</w:t>
      </w:r>
      <w:r>
        <w:rPr>
          <w:spacing w:val="-5"/>
        </w:rPr>
        <w:t xml:space="preserve"> ");</w:t>
      </w:r>
    </w:p>
    <w:p w14:paraId="75625272">
      <w:pPr>
        <w:spacing w:before="0"/>
        <w:ind w:left="797" w:right="0" w:firstLine="0"/>
        <w:jc w:val="left"/>
        <w:rPr>
          <w:sz w:val="24"/>
        </w:rPr>
      </w:pPr>
      <w:r>
        <w:rPr>
          <w:spacing w:val="-10"/>
          <w:sz w:val="24"/>
        </w:rPr>
        <w:t>}</w:t>
      </w:r>
    </w:p>
    <w:p w14:paraId="44579422">
      <w:pPr>
        <w:pStyle w:val="10"/>
        <w:ind w:left="797"/>
      </w:pPr>
      <w:r>
        <w:rPr>
          <w:spacing w:val="-2"/>
        </w:rPr>
        <w:t>sc.close();</w:t>
      </w:r>
    </w:p>
    <w:p w14:paraId="0CA70268">
      <w:pPr>
        <w:spacing w:before="0"/>
        <w:ind w:left="415" w:right="0" w:firstLine="0"/>
        <w:jc w:val="left"/>
        <w:rPr>
          <w:sz w:val="24"/>
        </w:rPr>
      </w:pPr>
      <w:r>
        <w:rPr>
          <w:spacing w:val="-10"/>
          <w:sz w:val="24"/>
        </w:rPr>
        <w:t>}</w:t>
      </w:r>
    </w:p>
    <w:p w14:paraId="10E42467">
      <w:pPr>
        <w:spacing w:before="0"/>
        <w:ind w:left="360" w:right="0" w:firstLine="0"/>
        <w:jc w:val="left"/>
        <w:rPr>
          <w:sz w:val="24"/>
        </w:rPr>
      </w:pPr>
      <w:r>
        <w:rPr>
          <w:spacing w:val="-10"/>
          <w:sz w:val="24"/>
        </w:rPr>
        <w:t>}</w:t>
      </w:r>
    </w:p>
    <w:p w14:paraId="686AC5D4">
      <w:pPr>
        <w:spacing w:after="0"/>
        <w:jc w:val="left"/>
        <w:rPr>
          <w:sz w:val="24"/>
        </w:rPr>
        <w:sectPr>
          <w:pgSz w:w="12240" w:h="15840"/>
          <w:pgMar w:top="1380" w:right="1440" w:bottom="280" w:left="1080" w:header="720" w:footer="720" w:gutter="0"/>
          <w:cols w:space="720" w:num="1"/>
        </w:sectPr>
      </w:pPr>
    </w:p>
    <w:p w14:paraId="1BBFD44D">
      <w:pPr>
        <w:pStyle w:val="3"/>
        <w:spacing w:before="1"/>
      </w:pPr>
      <w:r>
        <w:rPr>
          <w:spacing w:val="-2"/>
        </w:rPr>
        <w:t>OUTPUT:</w:t>
      </w:r>
    </w:p>
    <w:p w14:paraId="08E6999C">
      <w:pPr>
        <w:spacing w:line="240" w:lineRule="auto"/>
        <w:ind w:left="360" w:right="0" w:firstLine="0"/>
        <w:rPr>
          <w:sz w:val="20"/>
        </w:rPr>
      </w:pPr>
      <w:r>
        <w:rPr>
          <w:sz w:val="20"/>
        </w:rPr>
        <w:drawing>
          <wp:inline distT="0" distB="0" distL="0" distR="0">
            <wp:extent cx="5077460" cy="1553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78003" cy="1554003"/>
                    </a:xfrm>
                    <a:prstGeom prst="rect">
                      <a:avLst/>
                    </a:prstGeom>
                  </pic:spPr>
                </pic:pic>
              </a:graphicData>
            </a:graphic>
          </wp:inline>
        </w:drawing>
      </w:r>
    </w:p>
    <w:p w14:paraId="5DD2F745">
      <w:pPr>
        <w:pStyle w:val="10"/>
        <w:spacing w:before="7"/>
        <w:ind w:left="0"/>
        <w:rPr>
          <w:sz w:val="36"/>
        </w:rPr>
      </w:pPr>
    </w:p>
    <w:p w14:paraId="320E19D1">
      <w:pPr>
        <w:tabs>
          <w:tab w:val="left" w:pos="2354"/>
        </w:tabs>
        <w:spacing w:before="0"/>
        <w:ind w:left="358" w:right="0" w:firstLine="0"/>
        <w:jc w:val="left"/>
        <w:rPr>
          <w:rFonts w:ascii="Times New Roman"/>
          <w:sz w:val="40"/>
        </w:rPr>
      </w:pPr>
      <w:r>
        <w:rPr>
          <w:rFonts w:ascii="Times New Roman"/>
          <w:sz w:val="40"/>
        </w:rPr>
        <w:t>Session</w:t>
      </w:r>
      <w:r>
        <w:rPr>
          <w:rFonts w:ascii="Times New Roman"/>
          <w:spacing w:val="-2"/>
          <w:sz w:val="40"/>
        </w:rPr>
        <w:t xml:space="preserve"> </w:t>
      </w:r>
      <w:r>
        <w:rPr>
          <w:rFonts w:ascii="Times New Roman"/>
          <w:spacing w:val="-5"/>
          <w:sz w:val="40"/>
        </w:rPr>
        <w:t>2:</w:t>
      </w:r>
      <w:r>
        <w:rPr>
          <w:rFonts w:ascii="Times New Roman"/>
          <w:sz w:val="40"/>
        </w:rPr>
        <w:tab/>
      </w:r>
      <w:r>
        <w:rPr>
          <w:rFonts w:ascii="Times New Roman"/>
          <w:sz w:val="40"/>
        </w:rPr>
        <w:t>Lambda</w:t>
      </w:r>
      <w:r>
        <w:rPr>
          <w:rFonts w:ascii="Times New Roman"/>
          <w:spacing w:val="-5"/>
          <w:sz w:val="40"/>
        </w:rPr>
        <w:t xml:space="preserve"> </w:t>
      </w:r>
      <w:r>
        <w:rPr>
          <w:rFonts w:ascii="Times New Roman"/>
          <w:spacing w:val="-2"/>
          <w:sz w:val="40"/>
        </w:rPr>
        <w:t>Expressions</w:t>
      </w:r>
    </w:p>
    <w:p w14:paraId="5919E13E">
      <w:pPr>
        <w:pStyle w:val="13"/>
        <w:numPr>
          <w:ilvl w:val="0"/>
          <w:numId w:val="3"/>
        </w:numPr>
        <w:tabs>
          <w:tab w:val="left" w:pos="675"/>
        </w:tabs>
        <w:spacing w:before="267" w:after="0" w:line="240" w:lineRule="auto"/>
        <w:ind w:left="675" w:right="0" w:hanging="317"/>
        <w:jc w:val="left"/>
        <w:rPr>
          <w:rFonts w:ascii="Times New Roman" w:hAnsi="Times New Roman"/>
          <w:position w:val="1"/>
          <w:sz w:val="32"/>
        </w:rPr>
      </w:pPr>
      <w:r>
        <w:rPr>
          <w:rFonts w:ascii="Times New Roman" w:hAnsi="Times New Roman"/>
          <w:spacing w:val="-2"/>
          <w:position w:val="1"/>
          <w:sz w:val="32"/>
        </w:rPr>
        <w:t>Java</w:t>
      </w:r>
      <w:r>
        <w:rPr>
          <w:rFonts w:ascii="Times New Roman" w:hAnsi="Times New Roman"/>
          <w:spacing w:val="13"/>
          <w:position w:val="1"/>
          <w:sz w:val="32"/>
        </w:rPr>
        <w:t xml:space="preserve"> </w:t>
      </w:r>
      <w:r>
        <w:rPr>
          <w:rFonts w:ascii="Times New Roman" w:hAnsi="Times New Roman"/>
          <w:spacing w:val="-2"/>
          <w:position w:val="1"/>
          <w:sz w:val="32"/>
        </w:rPr>
        <w:t>Sort</w:t>
      </w:r>
      <w:r>
        <w:rPr>
          <w:rFonts w:ascii="Times New Roman" w:hAnsi="Times New Roman"/>
          <w:spacing w:val="14"/>
          <w:position w:val="1"/>
          <w:sz w:val="32"/>
        </w:rPr>
        <w:t xml:space="preserve"> </w:t>
      </w:r>
      <w:r>
        <w:rPr>
          <w:rFonts w:ascii="Times New Roman" w:hAnsi="Times New Roman"/>
          <w:spacing w:val="-2"/>
          <w:position w:val="1"/>
          <w:sz w:val="32"/>
        </w:rPr>
        <w:t>–</w:t>
      </w:r>
      <w:r>
        <w:rPr>
          <w:rFonts w:ascii="Times New Roman" w:hAnsi="Times New Roman"/>
          <w:spacing w:val="15"/>
          <w:position w:val="1"/>
          <w:sz w:val="32"/>
        </w:rPr>
        <w:t xml:space="preserve"> </w:t>
      </w:r>
      <w:r>
        <w:fldChar w:fldCharType="begin"/>
      </w:r>
      <w:r>
        <w:instrText xml:space="preserve"> HYPERLINK "https://www.hackerrank.com/challenges/java-sort/problem" \h </w:instrText>
      </w:r>
      <w:r>
        <w:fldChar w:fldCharType="separate"/>
      </w:r>
      <w:r>
        <w:rPr>
          <w:rFonts w:ascii="Times New Roman" w:hAnsi="Times New Roman"/>
          <w:color w:val="0000FF"/>
          <w:spacing w:val="-2"/>
          <w:sz w:val="32"/>
          <w:u w:val="single" w:color="0000FF"/>
        </w:rPr>
        <w:t>https://www.hackerrank.com/challenges/java-sort/problem</w:t>
      </w:r>
      <w:r>
        <w:rPr>
          <w:rFonts w:ascii="Times New Roman" w:hAnsi="Times New Roman"/>
          <w:color w:val="0000FF"/>
          <w:spacing w:val="-2"/>
          <w:sz w:val="32"/>
          <w:u w:val="single" w:color="0000FF"/>
        </w:rPr>
        <w:fldChar w:fldCharType="end"/>
      </w:r>
    </w:p>
    <w:p w14:paraId="125312EF">
      <w:pPr>
        <w:pStyle w:val="6"/>
        <w:spacing w:before="272"/>
      </w:pPr>
      <w:r>
        <w:t>PROBLEM</w:t>
      </w:r>
      <w:r>
        <w:rPr>
          <w:spacing w:val="-4"/>
        </w:rPr>
        <w:t xml:space="preserve"> </w:t>
      </w:r>
      <w:r>
        <w:rPr>
          <w:spacing w:val="-2"/>
        </w:rPr>
        <w:t>STATEMENT:</w:t>
      </w:r>
    </w:p>
    <w:p w14:paraId="152E2282">
      <w:pPr>
        <w:pStyle w:val="10"/>
        <w:ind w:left="358"/>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given</w:t>
      </w:r>
      <w:r>
        <w:rPr>
          <w:rFonts w:ascii="Times New Roman"/>
          <w:spacing w:val="-2"/>
        </w:rPr>
        <w:t xml:space="preserve"> </w:t>
      </w:r>
      <w:r>
        <w:rPr>
          <w:rFonts w:ascii="Times New Roman"/>
        </w:rPr>
        <w:t>a</w:t>
      </w:r>
      <w:r>
        <w:rPr>
          <w:rFonts w:ascii="Times New Roman"/>
          <w:spacing w:val="-4"/>
        </w:rPr>
        <w:t xml:space="preserve"> </w:t>
      </w:r>
      <w:r>
        <w:rPr>
          <w:rFonts w:ascii="Times New Roman"/>
        </w:rPr>
        <w:t>list</w:t>
      </w:r>
      <w:r>
        <w:rPr>
          <w:rFonts w:ascii="Times New Roman"/>
          <w:spacing w:val="-3"/>
        </w:rPr>
        <w:t xml:space="preserve"> </w:t>
      </w:r>
      <w:r>
        <w:rPr>
          <w:rFonts w:ascii="Times New Roman"/>
        </w:rPr>
        <w:t>of</w:t>
      </w:r>
      <w:r>
        <w:rPr>
          <w:rFonts w:ascii="Times New Roman"/>
          <w:spacing w:val="-3"/>
        </w:rPr>
        <w:t xml:space="preserve"> </w:t>
      </w:r>
      <w:r>
        <w:rPr>
          <w:rFonts w:ascii="Times New Roman"/>
        </w:rPr>
        <w:t>student</w:t>
      </w:r>
      <w:r>
        <w:rPr>
          <w:rFonts w:ascii="Times New Roman"/>
          <w:spacing w:val="-3"/>
        </w:rPr>
        <w:t xml:space="preserve"> </w:t>
      </w:r>
      <w:r>
        <w:rPr>
          <w:rFonts w:ascii="Times New Roman"/>
        </w:rPr>
        <w:t>information:</w:t>
      </w:r>
      <w:r>
        <w:rPr>
          <w:rFonts w:ascii="Times New Roman"/>
          <w:spacing w:val="-3"/>
        </w:rPr>
        <w:t xml:space="preserve"> </w:t>
      </w:r>
      <w:r>
        <w:rPr>
          <w:rFonts w:ascii="Times New Roman"/>
        </w:rPr>
        <w:t>ID,</w:t>
      </w:r>
      <w:r>
        <w:rPr>
          <w:rFonts w:ascii="Times New Roman"/>
          <w:spacing w:val="-3"/>
        </w:rPr>
        <w:t xml:space="preserve"> </w:t>
      </w:r>
      <w:r>
        <w:rPr>
          <w:rFonts w:ascii="Times New Roman"/>
        </w:rPr>
        <w:t>FirstName,</w:t>
      </w:r>
      <w:r>
        <w:rPr>
          <w:rFonts w:ascii="Times New Roman"/>
          <w:spacing w:val="-3"/>
        </w:rPr>
        <w:t xml:space="preserve"> </w:t>
      </w:r>
      <w:r>
        <w:rPr>
          <w:rFonts w:ascii="Times New Roman"/>
        </w:rPr>
        <w:t>and</w:t>
      </w:r>
      <w:r>
        <w:rPr>
          <w:rFonts w:ascii="Times New Roman"/>
          <w:spacing w:val="-3"/>
        </w:rPr>
        <w:t xml:space="preserve"> </w:t>
      </w:r>
      <w:r>
        <w:rPr>
          <w:rFonts w:ascii="Times New Roman"/>
        </w:rPr>
        <w:t>CGPA.</w:t>
      </w:r>
      <w:r>
        <w:rPr>
          <w:rFonts w:ascii="Times New Roman"/>
          <w:spacing w:val="-3"/>
        </w:rPr>
        <w:t xml:space="preserve"> </w:t>
      </w:r>
      <w:r>
        <w:rPr>
          <w:rFonts w:ascii="Times New Roman"/>
        </w:rPr>
        <w:t>Your</w:t>
      </w:r>
      <w:r>
        <w:rPr>
          <w:rFonts w:ascii="Times New Roman"/>
          <w:spacing w:val="-3"/>
        </w:rPr>
        <w:t xml:space="preserve"> </w:t>
      </w:r>
      <w:r>
        <w:rPr>
          <w:rFonts w:ascii="Times New Roman"/>
        </w:rPr>
        <w:t>task</w:t>
      </w:r>
      <w:r>
        <w:rPr>
          <w:rFonts w:ascii="Times New Roman"/>
          <w:spacing w:val="-3"/>
        </w:rPr>
        <w:t xml:space="preserve"> </w:t>
      </w:r>
      <w:r>
        <w:rPr>
          <w:rFonts w:ascii="Times New Roman"/>
        </w:rPr>
        <w:t>is</w:t>
      </w:r>
      <w:r>
        <w:rPr>
          <w:rFonts w:ascii="Times New Roman"/>
          <w:spacing w:val="-4"/>
        </w:rPr>
        <w:t xml:space="preserve"> </w:t>
      </w:r>
      <w:r>
        <w:rPr>
          <w:rFonts w:ascii="Times New Roman"/>
        </w:rPr>
        <w:t>to</w:t>
      </w:r>
      <w:r>
        <w:rPr>
          <w:rFonts w:ascii="Times New Roman"/>
          <w:spacing w:val="-3"/>
        </w:rPr>
        <w:t xml:space="preserve"> </w:t>
      </w:r>
      <w:r>
        <w:rPr>
          <w:rFonts w:ascii="Times New Roman"/>
        </w:rPr>
        <w:t xml:space="preserve">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 </w:t>
      </w:r>
      <w:r>
        <w:rPr>
          <w:rFonts w:ascii="Times New Roman"/>
          <w:b/>
        </w:rPr>
        <w:t>Hint</w:t>
      </w:r>
      <w:r>
        <w:rPr>
          <w:rFonts w:ascii="Times New Roman"/>
        </w:rPr>
        <w:t xml:space="preserve">: You can use comparators to sort a list of objects. See the </w:t>
      </w:r>
      <w:r>
        <w:fldChar w:fldCharType="begin"/>
      </w:r>
      <w:r>
        <w:instrText xml:space="preserve"> HYPERLINK "http://docs.oracle.com/javase/tutorial/collections/interfaces/order.html" \h </w:instrText>
      </w:r>
      <w:r>
        <w:fldChar w:fldCharType="separate"/>
      </w:r>
      <w:r>
        <w:rPr>
          <w:rFonts w:ascii="Times New Roman"/>
          <w:color w:val="0000FF"/>
          <w:u w:val="single" w:color="0000FF"/>
        </w:rPr>
        <w:t>oracle docs</w:t>
      </w:r>
      <w:r>
        <w:rPr>
          <w:rFonts w:ascii="Times New Roman"/>
          <w:color w:val="0000FF"/>
          <w:u w:val="single" w:color="0000FF"/>
        </w:rPr>
        <w:fldChar w:fldCharType="end"/>
      </w:r>
      <w:r>
        <w:rPr>
          <w:rFonts w:ascii="Times New Roman"/>
          <w:color w:val="0000FF"/>
        </w:rPr>
        <w:t xml:space="preserve"> </w:t>
      </w:r>
      <w:r>
        <w:rPr>
          <w:rFonts w:ascii="Times New Roman"/>
        </w:rPr>
        <w:t xml:space="preserve">to learn about </w:t>
      </w:r>
      <w:r>
        <w:rPr>
          <w:rFonts w:ascii="Times New Roman"/>
          <w:spacing w:val="-2"/>
        </w:rPr>
        <w:t>comparators.</w:t>
      </w:r>
    </w:p>
    <w:p w14:paraId="4AA6CF46">
      <w:pPr>
        <w:pStyle w:val="7"/>
        <w:ind w:left="358"/>
      </w:pPr>
      <w:r>
        <w:t>Input</w:t>
      </w:r>
      <w:r>
        <w:rPr>
          <w:spacing w:val="-3"/>
        </w:rPr>
        <w:t xml:space="preserve"> </w:t>
      </w:r>
      <w:r>
        <w:rPr>
          <w:spacing w:val="-2"/>
        </w:rPr>
        <w:t>Format</w:t>
      </w:r>
    </w:p>
    <w:p w14:paraId="39183775">
      <w:pPr>
        <w:pStyle w:val="10"/>
        <w:ind w:right="838" w:hanging="3"/>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line</w:t>
      </w:r>
      <w:r>
        <w:rPr>
          <w:rFonts w:ascii="Times New Roman"/>
          <w:spacing w:val="-3"/>
        </w:rPr>
        <w:t xml:space="preserve"> </w:t>
      </w:r>
      <w:r>
        <w:rPr>
          <w:rFonts w:ascii="Times New Roman"/>
        </w:rPr>
        <w:t>of</w:t>
      </w:r>
      <w:r>
        <w:rPr>
          <w:rFonts w:ascii="Times New Roman"/>
          <w:spacing w:val="-4"/>
        </w:rPr>
        <w:t xml:space="preserve"> </w:t>
      </w:r>
      <w:r>
        <w:rPr>
          <w:rFonts w:ascii="Times New Roman"/>
        </w:rPr>
        <w:t>input</w:t>
      </w:r>
      <w:r>
        <w:rPr>
          <w:rFonts w:ascii="Times New Roman"/>
          <w:spacing w:val="-3"/>
        </w:rPr>
        <w:t xml:space="preserve"> </w:t>
      </w:r>
      <w:r>
        <w:rPr>
          <w:rFonts w:ascii="Times New Roman"/>
        </w:rPr>
        <w:t>contains</w:t>
      </w:r>
      <w:r>
        <w:rPr>
          <w:rFonts w:ascii="Times New Roman"/>
          <w:spacing w:val="-4"/>
        </w:rPr>
        <w:t xml:space="preserve"> </w:t>
      </w:r>
      <w:r>
        <w:rPr>
          <w:rFonts w:ascii="Times New Roman"/>
        </w:rPr>
        <w:t>an</w:t>
      </w:r>
      <w:r>
        <w:rPr>
          <w:rFonts w:ascii="Times New Roman"/>
          <w:spacing w:val="-3"/>
        </w:rPr>
        <w:t xml:space="preserve"> </w:t>
      </w:r>
      <w:r>
        <w:rPr>
          <w:rFonts w:ascii="Times New Roman"/>
        </w:rPr>
        <w:t>integer</w:t>
      </w:r>
      <w:r>
        <w:rPr>
          <w:rFonts w:ascii="Times New Roman"/>
          <w:spacing w:val="-3"/>
        </w:rPr>
        <w:t xml:space="preserve"> </w:t>
      </w:r>
      <w:r>
        <w:rPr>
          <w:rFonts w:ascii="Times New Roman"/>
        </w:rPr>
        <w:t>,</w:t>
      </w:r>
      <w:r>
        <w:rPr>
          <w:rFonts w:ascii="Times New Roman"/>
          <w:spacing w:val="-3"/>
        </w:rPr>
        <w:t xml:space="preserve"> </w:t>
      </w:r>
      <w:r>
        <w:rPr>
          <w:rFonts w:ascii="Times New Roman"/>
        </w:rPr>
        <w:t>representing</w:t>
      </w:r>
      <w:r>
        <w:rPr>
          <w:rFonts w:ascii="Times New Roman"/>
          <w:spacing w:val="-3"/>
        </w:rPr>
        <w:t xml:space="preserve"> </w:t>
      </w:r>
      <w:r>
        <w:rPr>
          <w:rFonts w:ascii="Times New Roman"/>
        </w:rPr>
        <w:t>the</w:t>
      </w:r>
      <w:r>
        <w:rPr>
          <w:rFonts w:ascii="Times New Roman"/>
          <w:spacing w:val="-3"/>
        </w:rPr>
        <w:t xml:space="preserve"> </w:t>
      </w:r>
      <w:r>
        <w:rPr>
          <w:rFonts w:ascii="Times New Roman"/>
        </w:rPr>
        <w:t>total</w:t>
      </w:r>
      <w:r>
        <w:rPr>
          <w:rFonts w:ascii="Times New Roman"/>
          <w:spacing w:val="-3"/>
        </w:rPr>
        <w:t xml:space="preserve"> </w:t>
      </w:r>
      <w:r>
        <w:rPr>
          <w:rFonts w:ascii="Times New Roman"/>
        </w:rPr>
        <w:t>number</w:t>
      </w:r>
      <w:r>
        <w:rPr>
          <w:rFonts w:ascii="Times New Roman"/>
          <w:spacing w:val="-4"/>
        </w:rPr>
        <w:t xml:space="preserve"> </w:t>
      </w:r>
      <w:r>
        <w:rPr>
          <w:rFonts w:ascii="Times New Roman"/>
        </w:rPr>
        <w:t>of</w:t>
      </w:r>
      <w:r>
        <w:rPr>
          <w:rFonts w:ascii="Times New Roman"/>
          <w:spacing w:val="-3"/>
        </w:rPr>
        <w:t xml:space="preserve"> </w:t>
      </w:r>
      <w:r>
        <w:rPr>
          <w:rFonts w:ascii="Times New Roman"/>
        </w:rPr>
        <w:t>students.</w:t>
      </w:r>
      <w:r>
        <w:rPr>
          <w:rFonts w:ascii="Times New Roman"/>
          <w:spacing w:val="-3"/>
        </w:rPr>
        <w:t xml:space="preserve"> </w:t>
      </w:r>
      <w:r>
        <w:rPr>
          <w:rFonts w:ascii="Times New Roman"/>
        </w:rPr>
        <w:t>The next</w:t>
      </w:r>
      <w:r>
        <w:rPr>
          <w:rFonts w:ascii="Times New Roman"/>
          <w:spacing w:val="40"/>
        </w:rPr>
        <w:t xml:space="preserve"> </w:t>
      </w:r>
      <w:r>
        <w:rPr>
          <w:rFonts w:ascii="Times New Roman"/>
        </w:rPr>
        <w:t>lines contains a list of student information in the following structure:</w:t>
      </w:r>
    </w:p>
    <w:p w14:paraId="2C4D8D8F">
      <w:pPr>
        <w:pStyle w:val="10"/>
        <w:ind w:left="358"/>
        <w:rPr>
          <w:rFonts w:ascii="Times New Roman"/>
        </w:rPr>
      </w:pPr>
      <w:r>
        <w:rPr>
          <w:rFonts w:ascii="Times New Roman"/>
        </w:rPr>
        <w:t>ID</w:t>
      </w:r>
      <w:r>
        <w:rPr>
          <w:rFonts w:ascii="Times New Roman"/>
          <w:spacing w:val="-4"/>
        </w:rPr>
        <w:t xml:space="preserve"> </w:t>
      </w:r>
      <w:r>
        <w:rPr>
          <w:rFonts w:ascii="Times New Roman"/>
        </w:rPr>
        <w:t>Name</w:t>
      </w:r>
      <w:r>
        <w:rPr>
          <w:rFonts w:ascii="Times New Roman"/>
          <w:spacing w:val="-1"/>
        </w:rPr>
        <w:t xml:space="preserve"> </w:t>
      </w:r>
      <w:r>
        <w:rPr>
          <w:rFonts w:ascii="Times New Roman"/>
          <w:spacing w:val="-4"/>
        </w:rPr>
        <w:t>CGPA</w:t>
      </w:r>
    </w:p>
    <w:p w14:paraId="796389F5">
      <w:pPr>
        <w:pStyle w:val="7"/>
        <w:ind w:left="358"/>
      </w:pPr>
      <w:r>
        <w:rPr>
          <w:spacing w:val="-2"/>
        </w:rPr>
        <w:t>Constraints:</w:t>
      </w:r>
    </w:p>
    <w:p w14:paraId="156D013E">
      <w:pPr>
        <w:pStyle w:val="10"/>
        <w:rPr>
          <w:rFonts w:ascii="Times New Roman"/>
        </w:rPr>
      </w:pPr>
      <w:r>
        <w:rPr>
          <w:rFonts w:ascii="Times New Roman"/>
        </w:rPr>
        <w:t>The</w:t>
      </w:r>
      <w:r>
        <w:rPr>
          <w:rFonts w:ascii="Times New Roman"/>
          <w:spacing w:val="-5"/>
        </w:rPr>
        <w:t xml:space="preserve"> </w:t>
      </w:r>
      <w:r>
        <w:rPr>
          <w:rFonts w:ascii="Times New Roman"/>
        </w:rPr>
        <w:t>name</w:t>
      </w:r>
      <w:r>
        <w:rPr>
          <w:rFonts w:ascii="Times New Roman"/>
          <w:spacing w:val="-3"/>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lowercase</w:t>
      </w:r>
      <w:r>
        <w:rPr>
          <w:rFonts w:ascii="Times New Roman"/>
          <w:spacing w:val="-4"/>
        </w:rPr>
        <w:t xml:space="preserve"> </w:t>
      </w:r>
      <w:r>
        <w:rPr>
          <w:rFonts w:ascii="Times New Roman"/>
        </w:rPr>
        <w:t>English</w:t>
      </w:r>
      <w:r>
        <w:rPr>
          <w:rFonts w:ascii="Times New Roman"/>
          <w:spacing w:val="-3"/>
        </w:rPr>
        <w:t xml:space="preserve"> </w:t>
      </w:r>
      <w:r>
        <w:rPr>
          <w:rFonts w:ascii="Times New Roman"/>
        </w:rPr>
        <w:t>letters.</w:t>
      </w:r>
      <w:r>
        <w:rPr>
          <w:rFonts w:ascii="Times New Roman"/>
          <w:spacing w:val="-2"/>
        </w:rPr>
        <w:t xml:space="preserve"> </w:t>
      </w:r>
      <w:r>
        <w:rPr>
          <w:rFonts w:ascii="Times New Roman"/>
        </w:rPr>
        <w:t>The</w:t>
      </w:r>
      <w:r>
        <w:rPr>
          <w:rFonts w:ascii="Times New Roman"/>
          <w:spacing w:val="40"/>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integer</w:t>
      </w:r>
      <w:r>
        <w:rPr>
          <w:rFonts w:ascii="Times New Roman"/>
          <w:spacing w:val="-3"/>
        </w:rPr>
        <w:t xml:space="preserve"> </w:t>
      </w:r>
      <w:r>
        <w:rPr>
          <w:rFonts w:ascii="Times New Roman"/>
        </w:rPr>
        <w:t>numbers</w:t>
      </w:r>
      <w:r>
        <w:rPr>
          <w:rFonts w:ascii="Times New Roman"/>
          <w:spacing w:val="-4"/>
        </w:rPr>
        <w:t xml:space="preserve"> </w:t>
      </w:r>
      <w:r>
        <w:rPr>
          <w:rFonts w:ascii="Times New Roman"/>
        </w:rPr>
        <w:t xml:space="preserve">without leading zeros. The </w:t>
      </w:r>
      <w:r>
        <w:rPr>
          <w:rFonts w:ascii="Times New Roman"/>
          <w:i/>
        </w:rPr>
        <w:t xml:space="preserve">CGPA </w:t>
      </w:r>
      <w:r>
        <w:rPr>
          <w:rFonts w:ascii="Times New Roman"/>
        </w:rPr>
        <w:t>will contain, at most, 2 digits after the decimal point.</w:t>
      </w:r>
    </w:p>
    <w:p w14:paraId="6BC40AA1">
      <w:pPr>
        <w:pStyle w:val="7"/>
        <w:ind w:left="358"/>
      </w:pPr>
      <w:r>
        <w:t>Output</w:t>
      </w:r>
      <w:r>
        <w:rPr>
          <w:spacing w:val="-4"/>
        </w:rPr>
        <w:t xml:space="preserve"> </w:t>
      </w:r>
      <w:r>
        <w:rPr>
          <w:spacing w:val="-2"/>
        </w:rPr>
        <w:t>Format</w:t>
      </w:r>
    </w:p>
    <w:p w14:paraId="35896C1E">
      <w:pPr>
        <w:pStyle w:val="10"/>
        <w:ind w:right="91" w:hanging="3"/>
        <w:rPr>
          <w:rFonts w:ascii="Times New Roman"/>
        </w:rPr>
      </w:pPr>
      <w:r>
        <w:rPr>
          <w:rFonts w:ascii="Times New Roman"/>
        </w:rPr>
        <w:t>After</w:t>
      </w:r>
      <w:r>
        <w:rPr>
          <w:rFonts w:ascii="Times New Roman"/>
          <w:spacing w:val="-4"/>
        </w:rPr>
        <w:t xml:space="preserve"> </w:t>
      </w:r>
      <w:r>
        <w:rPr>
          <w:rFonts w:ascii="Times New Roman"/>
        </w:rPr>
        <w:t>rearranging</w:t>
      </w:r>
      <w:r>
        <w:rPr>
          <w:rFonts w:ascii="Times New Roman"/>
          <w:spacing w:val="-3"/>
        </w:rPr>
        <w:t xml:space="preserve"> </w:t>
      </w:r>
      <w:r>
        <w:rPr>
          <w:rFonts w:ascii="Times New Roman"/>
        </w:rPr>
        <w:t>the</w:t>
      </w:r>
      <w:r>
        <w:rPr>
          <w:rFonts w:ascii="Times New Roman"/>
          <w:spacing w:val="-4"/>
        </w:rPr>
        <w:t xml:space="preserve"> </w:t>
      </w:r>
      <w:r>
        <w:rPr>
          <w:rFonts w:ascii="Times New Roman"/>
        </w:rPr>
        <w:t>students</w:t>
      </w:r>
      <w:r>
        <w:rPr>
          <w:rFonts w:ascii="Times New Roman"/>
          <w:spacing w:val="-4"/>
        </w:rPr>
        <w:t xml:space="preserve"> </w:t>
      </w:r>
      <w:r>
        <w:rPr>
          <w:rFonts w:ascii="Times New Roman"/>
        </w:rPr>
        <w:t>according</w:t>
      </w:r>
      <w:r>
        <w:rPr>
          <w:rFonts w:ascii="Times New Roman"/>
          <w:spacing w:val="-3"/>
        </w:rPr>
        <w:t xml:space="preserve"> </w:t>
      </w:r>
      <w:r>
        <w:rPr>
          <w:rFonts w:ascii="Times New Roman"/>
        </w:rPr>
        <w:t>to</w:t>
      </w:r>
      <w:r>
        <w:rPr>
          <w:rFonts w:ascii="Times New Roman"/>
          <w:spacing w:val="-3"/>
        </w:rPr>
        <w:t xml:space="preserve"> </w:t>
      </w:r>
      <w:r>
        <w:rPr>
          <w:rFonts w:ascii="Times New Roman"/>
        </w:rPr>
        <w:t>the</w:t>
      </w:r>
      <w:r>
        <w:rPr>
          <w:rFonts w:ascii="Times New Roman"/>
          <w:spacing w:val="-4"/>
        </w:rPr>
        <w:t xml:space="preserve"> </w:t>
      </w:r>
      <w:r>
        <w:rPr>
          <w:rFonts w:ascii="Times New Roman"/>
        </w:rPr>
        <w:t>above</w:t>
      </w:r>
      <w:r>
        <w:rPr>
          <w:rFonts w:ascii="Times New Roman"/>
          <w:spacing w:val="-4"/>
        </w:rPr>
        <w:t xml:space="preserve"> </w:t>
      </w:r>
      <w:r>
        <w:rPr>
          <w:rFonts w:ascii="Times New Roman"/>
        </w:rPr>
        <w:t>rules,</w:t>
      </w:r>
      <w:r>
        <w:rPr>
          <w:rFonts w:ascii="Times New Roman"/>
          <w:spacing w:val="-3"/>
        </w:rPr>
        <w:t xml:space="preserve"> </w:t>
      </w:r>
      <w:r>
        <w:rPr>
          <w:rFonts w:ascii="Times New Roman"/>
        </w:rPr>
        <w:t>print</w:t>
      </w:r>
      <w:r>
        <w:rPr>
          <w:rFonts w:ascii="Times New Roman"/>
          <w:spacing w:val="-3"/>
        </w:rPr>
        <w:t xml:space="preserve"> </w:t>
      </w: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name</w:t>
      </w:r>
      <w:r>
        <w:rPr>
          <w:rFonts w:ascii="Times New Roman"/>
          <w:spacing w:val="-3"/>
        </w:rPr>
        <w:t xml:space="preserve"> </w:t>
      </w:r>
      <w:r>
        <w:rPr>
          <w:rFonts w:ascii="Times New Roman"/>
        </w:rPr>
        <w:t>of</w:t>
      </w:r>
      <w:r>
        <w:rPr>
          <w:rFonts w:ascii="Times New Roman"/>
          <w:spacing w:val="-4"/>
        </w:rPr>
        <w:t xml:space="preserve"> </w:t>
      </w:r>
      <w:r>
        <w:rPr>
          <w:rFonts w:ascii="Times New Roman"/>
        </w:rPr>
        <w:t>each</w:t>
      </w:r>
      <w:r>
        <w:rPr>
          <w:rFonts w:ascii="Times New Roman"/>
          <w:spacing w:val="-3"/>
        </w:rPr>
        <w:t xml:space="preserve"> </w:t>
      </w:r>
      <w:r>
        <w:rPr>
          <w:rFonts w:ascii="Times New Roman"/>
        </w:rPr>
        <w:t>student on a separate line.</w:t>
      </w:r>
    </w:p>
    <w:p w14:paraId="2A7E6C3F">
      <w:pPr>
        <w:pStyle w:val="7"/>
        <w:ind w:left="358"/>
      </w:pPr>
      <w:r>
        <w:t>Sample</w:t>
      </w:r>
      <w:r>
        <w:rPr>
          <w:spacing w:val="-1"/>
        </w:rPr>
        <w:t xml:space="preserve"> </w:t>
      </w:r>
      <w:r>
        <w:rPr>
          <w:spacing w:val="-2"/>
        </w:rPr>
        <w:t>Input</w:t>
      </w:r>
    </w:p>
    <w:p w14:paraId="51336B8E">
      <w:pPr>
        <w:pStyle w:val="10"/>
        <w:ind w:left="358"/>
        <w:rPr>
          <w:rFonts w:ascii="Times New Roman"/>
        </w:rPr>
      </w:pPr>
      <w:r>
        <w:rPr>
          <w:rFonts w:ascii="Times New Roman"/>
          <w:spacing w:val="-10"/>
        </w:rPr>
        <w:t>5</w:t>
      </w:r>
    </w:p>
    <w:p w14:paraId="3411DB97">
      <w:pPr>
        <w:pStyle w:val="10"/>
        <w:spacing w:before="1"/>
        <w:ind w:left="358"/>
        <w:rPr>
          <w:rFonts w:ascii="Times New Roman"/>
        </w:rPr>
      </w:pPr>
      <w:r>
        <w:rPr>
          <w:rFonts w:ascii="Times New Roman"/>
        </w:rPr>
        <w:t xml:space="preserve">33 Rumpa </w:t>
      </w:r>
      <w:r>
        <w:rPr>
          <w:rFonts w:ascii="Times New Roman"/>
          <w:spacing w:val="-4"/>
        </w:rPr>
        <w:t>3.68</w:t>
      </w:r>
    </w:p>
    <w:p w14:paraId="031DBE70">
      <w:pPr>
        <w:pStyle w:val="10"/>
        <w:ind w:left="358"/>
        <w:rPr>
          <w:rFonts w:ascii="Times New Roman"/>
        </w:rPr>
      </w:pPr>
      <w:r>
        <w:rPr>
          <w:rFonts w:ascii="Times New Roman"/>
        </w:rPr>
        <w:t>85</w:t>
      </w:r>
      <w:r>
        <w:rPr>
          <w:rFonts w:ascii="Times New Roman"/>
          <w:spacing w:val="-3"/>
        </w:rPr>
        <w:t xml:space="preserve"> </w:t>
      </w:r>
      <w:r>
        <w:rPr>
          <w:rFonts w:ascii="Times New Roman"/>
        </w:rPr>
        <w:t>Ashis</w:t>
      </w:r>
      <w:r>
        <w:rPr>
          <w:rFonts w:ascii="Times New Roman"/>
          <w:spacing w:val="-2"/>
        </w:rPr>
        <w:t xml:space="preserve"> </w:t>
      </w:r>
      <w:r>
        <w:rPr>
          <w:rFonts w:ascii="Times New Roman"/>
          <w:spacing w:val="-4"/>
        </w:rPr>
        <w:t>3.85</w:t>
      </w:r>
    </w:p>
    <w:p w14:paraId="5CC1730F">
      <w:pPr>
        <w:pStyle w:val="10"/>
        <w:ind w:left="358"/>
        <w:rPr>
          <w:rFonts w:ascii="Times New Roman"/>
        </w:rPr>
      </w:pPr>
      <w:r>
        <w:rPr>
          <w:rFonts w:ascii="Times New Roman"/>
        </w:rPr>
        <w:t>56</w:t>
      </w:r>
      <w:r>
        <w:rPr>
          <w:rFonts w:ascii="Times New Roman"/>
          <w:spacing w:val="-1"/>
        </w:rPr>
        <w:t xml:space="preserve"> </w:t>
      </w:r>
      <w:r>
        <w:rPr>
          <w:rFonts w:ascii="Times New Roman"/>
        </w:rPr>
        <w:t>Samiha</w:t>
      </w:r>
      <w:r>
        <w:rPr>
          <w:rFonts w:ascii="Times New Roman"/>
          <w:spacing w:val="-1"/>
        </w:rPr>
        <w:t xml:space="preserve"> </w:t>
      </w:r>
      <w:r>
        <w:rPr>
          <w:rFonts w:ascii="Times New Roman"/>
          <w:spacing w:val="-4"/>
        </w:rPr>
        <w:t>3.75</w:t>
      </w:r>
    </w:p>
    <w:p w14:paraId="6842B27F">
      <w:pPr>
        <w:pStyle w:val="10"/>
        <w:ind w:left="358"/>
        <w:rPr>
          <w:rFonts w:ascii="Times New Roman"/>
        </w:rPr>
      </w:pPr>
      <w:r>
        <w:rPr>
          <w:rFonts w:ascii="Times New Roman"/>
        </w:rPr>
        <w:t>19</w:t>
      </w:r>
      <w:r>
        <w:rPr>
          <w:rFonts w:ascii="Times New Roman"/>
          <w:spacing w:val="-2"/>
        </w:rPr>
        <w:t xml:space="preserve"> </w:t>
      </w:r>
      <w:r>
        <w:rPr>
          <w:rFonts w:ascii="Times New Roman"/>
        </w:rPr>
        <w:t>Samara</w:t>
      </w:r>
      <w:r>
        <w:rPr>
          <w:rFonts w:ascii="Times New Roman"/>
          <w:spacing w:val="-2"/>
        </w:rPr>
        <w:t xml:space="preserve"> </w:t>
      </w:r>
      <w:r>
        <w:rPr>
          <w:rFonts w:ascii="Times New Roman"/>
          <w:spacing w:val="-4"/>
        </w:rPr>
        <w:t>3.75</w:t>
      </w:r>
    </w:p>
    <w:p w14:paraId="44B39224">
      <w:pPr>
        <w:spacing w:before="0"/>
        <w:ind w:left="358" w:right="7789" w:firstLine="0"/>
        <w:jc w:val="left"/>
        <w:rPr>
          <w:rFonts w:ascii="Times New Roman"/>
          <w:sz w:val="24"/>
        </w:rPr>
      </w:pPr>
      <w:r>
        <w:rPr>
          <w:rFonts w:ascii="Times New Roman"/>
          <w:sz w:val="24"/>
        </w:rPr>
        <w:t xml:space="preserve">22 Fahim 3.76 </w:t>
      </w:r>
      <w:r>
        <w:rPr>
          <w:rFonts w:ascii="Times New Roman"/>
          <w:b/>
          <w:sz w:val="24"/>
        </w:rPr>
        <w:t>Sample</w:t>
      </w:r>
      <w:r>
        <w:rPr>
          <w:rFonts w:ascii="Times New Roman"/>
          <w:b/>
          <w:spacing w:val="-15"/>
          <w:sz w:val="24"/>
        </w:rPr>
        <w:t xml:space="preserve"> </w:t>
      </w:r>
      <w:r>
        <w:rPr>
          <w:rFonts w:ascii="Times New Roman"/>
          <w:b/>
          <w:sz w:val="24"/>
        </w:rPr>
        <w:t xml:space="preserve">Output </w:t>
      </w:r>
      <w:r>
        <w:rPr>
          <w:rFonts w:ascii="Times New Roman"/>
          <w:spacing w:val="-2"/>
          <w:sz w:val="24"/>
        </w:rPr>
        <w:t>Ashis</w:t>
      </w:r>
    </w:p>
    <w:p w14:paraId="7BF7DC10">
      <w:pPr>
        <w:pStyle w:val="10"/>
        <w:ind w:left="358" w:right="8634"/>
        <w:rPr>
          <w:rFonts w:ascii="Times New Roman"/>
        </w:rPr>
      </w:pPr>
      <w:r>
        <w:rPr>
          <w:rFonts w:ascii="Times New Roman"/>
          <w:spacing w:val="-4"/>
        </w:rPr>
        <w:t xml:space="preserve">Fahim </w:t>
      </w:r>
      <w:r>
        <w:rPr>
          <w:rFonts w:ascii="Times New Roman"/>
          <w:spacing w:val="-2"/>
        </w:rPr>
        <w:t>Samara Samiha</w:t>
      </w:r>
    </w:p>
    <w:p w14:paraId="59FF1676">
      <w:pPr>
        <w:pStyle w:val="10"/>
        <w:spacing w:after="0"/>
        <w:rPr>
          <w:rFonts w:ascii="Times New Roman"/>
        </w:rPr>
        <w:sectPr>
          <w:pgSz w:w="12240" w:h="15840"/>
          <w:pgMar w:top="1440" w:right="1440" w:bottom="280" w:left="1080" w:header="720" w:footer="720" w:gutter="0"/>
          <w:cols w:space="720" w:num="1"/>
        </w:sectPr>
      </w:pPr>
    </w:p>
    <w:p w14:paraId="373A468B">
      <w:pPr>
        <w:pStyle w:val="10"/>
        <w:spacing w:before="79"/>
        <w:ind w:left="358"/>
        <w:rPr>
          <w:rFonts w:ascii="Times New Roman"/>
        </w:rPr>
      </w:pPr>
      <w:r>
        <w:rPr>
          <w:rFonts w:ascii="Times New Roman"/>
          <w:spacing w:val="-2"/>
        </w:rPr>
        <w:t>Rumpa</w:t>
      </w:r>
    </w:p>
    <w:p w14:paraId="5F2D52E4">
      <w:pPr>
        <w:pStyle w:val="10"/>
        <w:spacing w:before="1"/>
        <w:ind w:left="0"/>
        <w:rPr>
          <w:rFonts w:ascii="Times New Roman"/>
        </w:rPr>
      </w:pPr>
    </w:p>
    <w:p w14:paraId="16338113">
      <w:pPr>
        <w:pStyle w:val="6"/>
      </w:pPr>
      <w:r>
        <w:rPr>
          <w:spacing w:val="-2"/>
        </w:rPr>
        <w:t>Program:</w:t>
      </w:r>
    </w:p>
    <w:p w14:paraId="4FB0D456">
      <w:pPr>
        <w:pStyle w:val="10"/>
        <w:ind w:right="7631" w:hanging="3"/>
        <w:rPr>
          <w:rFonts w:ascii="Times New Roman"/>
        </w:rPr>
      </w:pPr>
      <w:r>
        <w:rPr>
          <w:rFonts w:ascii="Times New Roman"/>
        </w:rPr>
        <w:t>import</w:t>
      </w:r>
      <w:r>
        <w:rPr>
          <w:rFonts w:ascii="Times New Roman"/>
          <w:spacing w:val="-15"/>
        </w:rPr>
        <w:t xml:space="preserve"> </w:t>
      </w:r>
      <w:r>
        <w:rPr>
          <w:rFonts w:ascii="Times New Roman"/>
        </w:rPr>
        <w:t>java.util.*; class Student{ private int id;</w:t>
      </w:r>
    </w:p>
    <w:p w14:paraId="3C98A0ED">
      <w:pPr>
        <w:pStyle w:val="10"/>
        <w:ind w:right="7288"/>
        <w:rPr>
          <w:rFonts w:ascii="Times New Roman"/>
        </w:rPr>
      </w:pPr>
      <w:r>
        <w:rPr>
          <w:rFonts w:ascii="Times New Roman"/>
        </w:rPr>
        <w:t>private</w:t>
      </w:r>
      <w:r>
        <w:rPr>
          <w:rFonts w:ascii="Times New Roman"/>
          <w:spacing w:val="-15"/>
        </w:rPr>
        <w:t xml:space="preserve"> </w:t>
      </w:r>
      <w:r>
        <w:rPr>
          <w:rFonts w:ascii="Times New Roman"/>
        </w:rPr>
        <w:t>String</w:t>
      </w:r>
      <w:r>
        <w:rPr>
          <w:rFonts w:ascii="Times New Roman"/>
          <w:spacing w:val="-15"/>
        </w:rPr>
        <w:t xml:space="preserve"> </w:t>
      </w:r>
      <w:r>
        <w:rPr>
          <w:rFonts w:ascii="Times New Roman"/>
        </w:rPr>
        <w:t>fname; private double cgpa;</w:t>
      </w:r>
    </w:p>
    <w:p w14:paraId="4B0B6234">
      <w:pPr>
        <w:pStyle w:val="10"/>
        <w:ind w:left="1080" w:right="4105" w:hanging="720"/>
        <w:rPr>
          <w:rFonts w:ascii="Times New Roman"/>
        </w:rPr>
      </w:pPr>
      <w:r>
        <w:rPr>
          <w:rFonts w:ascii="Times New Roman"/>
        </w:rPr>
        <w:t>public</w:t>
      </w:r>
      <w:r>
        <w:rPr>
          <w:rFonts w:ascii="Times New Roman"/>
          <w:spacing w:val="-7"/>
        </w:rPr>
        <w:t xml:space="preserve"> </w:t>
      </w:r>
      <w:r>
        <w:rPr>
          <w:rFonts w:ascii="Times New Roman"/>
        </w:rPr>
        <w:t>Student(int</w:t>
      </w:r>
      <w:r>
        <w:rPr>
          <w:rFonts w:ascii="Times New Roman"/>
          <w:spacing w:val="-6"/>
        </w:rPr>
        <w:t xml:space="preserve"> </w:t>
      </w:r>
      <w:r>
        <w:rPr>
          <w:rFonts w:ascii="Times New Roman"/>
        </w:rPr>
        <w:t>id,</w:t>
      </w:r>
      <w:r>
        <w:rPr>
          <w:rFonts w:ascii="Times New Roman"/>
          <w:spacing w:val="-6"/>
        </w:rPr>
        <w:t xml:space="preserve"> </w:t>
      </w:r>
      <w:r>
        <w:rPr>
          <w:rFonts w:ascii="Times New Roman"/>
        </w:rPr>
        <w:t>String</w:t>
      </w:r>
      <w:r>
        <w:rPr>
          <w:rFonts w:ascii="Times New Roman"/>
          <w:spacing w:val="-6"/>
        </w:rPr>
        <w:t xml:space="preserve"> </w:t>
      </w:r>
      <w:r>
        <w:rPr>
          <w:rFonts w:ascii="Times New Roman"/>
        </w:rPr>
        <w:t>fname,</w:t>
      </w:r>
      <w:r>
        <w:rPr>
          <w:rFonts w:ascii="Times New Roman"/>
          <w:spacing w:val="-6"/>
        </w:rPr>
        <w:t xml:space="preserve"> </w:t>
      </w:r>
      <w:r>
        <w:rPr>
          <w:rFonts w:ascii="Times New Roman"/>
        </w:rPr>
        <w:t>double</w:t>
      </w:r>
      <w:r>
        <w:rPr>
          <w:rFonts w:ascii="Times New Roman"/>
          <w:spacing w:val="-7"/>
        </w:rPr>
        <w:t xml:space="preserve"> </w:t>
      </w:r>
      <w:r>
        <w:rPr>
          <w:rFonts w:ascii="Times New Roman"/>
        </w:rPr>
        <w:t>cgpa)</w:t>
      </w:r>
      <w:r>
        <w:rPr>
          <w:rFonts w:ascii="Times New Roman"/>
          <w:spacing w:val="-6"/>
        </w:rPr>
        <w:t xml:space="preserve"> </w:t>
      </w:r>
      <w:r>
        <w:rPr>
          <w:rFonts w:ascii="Times New Roman"/>
        </w:rPr>
        <w:t xml:space="preserve">{ </w:t>
      </w:r>
      <w:r>
        <w:rPr>
          <w:rFonts w:ascii="Times New Roman"/>
          <w:spacing w:val="-2"/>
        </w:rPr>
        <w:t>super();</w:t>
      </w:r>
    </w:p>
    <w:p w14:paraId="5F4A43C7">
      <w:pPr>
        <w:pStyle w:val="10"/>
        <w:ind w:left="1080" w:right="6551"/>
        <w:rPr>
          <w:rFonts w:ascii="Times New Roman"/>
        </w:rPr>
      </w:pPr>
      <w:r>
        <w:rPr>
          <w:rFonts w:ascii="Times New Roman"/>
        </w:rPr>
        <w:t>this.id = id; this.fname</w:t>
      </w:r>
      <w:r>
        <w:rPr>
          <w:rFonts w:ascii="Times New Roman"/>
          <w:spacing w:val="-15"/>
        </w:rPr>
        <w:t xml:space="preserve"> </w:t>
      </w:r>
      <w:r>
        <w:rPr>
          <w:rFonts w:ascii="Times New Roman"/>
        </w:rPr>
        <w:t>=</w:t>
      </w:r>
      <w:r>
        <w:rPr>
          <w:rFonts w:ascii="Times New Roman"/>
          <w:spacing w:val="-15"/>
        </w:rPr>
        <w:t xml:space="preserve"> </w:t>
      </w:r>
      <w:r>
        <w:rPr>
          <w:rFonts w:ascii="Times New Roman"/>
        </w:rPr>
        <w:t>fname; this.cgpa = cgpa;</w:t>
      </w:r>
    </w:p>
    <w:p w14:paraId="24D66561">
      <w:pPr>
        <w:spacing w:before="0"/>
        <w:ind w:left="360" w:right="0" w:firstLine="0"/>
        <w:jc w:val="left"/>
        <w:rPr>
          <w:rFonts w:ascii="Times New Roman"/>
          <w:sz w:val="24"/>
        </w:rPr>
      </w:pPr>
      <w:r>
        <w:rPr>
          <w:rFonts w:ascii="Times New Roman"/>
          <w:spacing w:val="-10"/>
          <w:sz w:val="24"/>
        </w:rPr>
        <w:t>}</w:t>
      </w:r>
    </w:p>
    <w:p w14:paraId="4A36406B">
      <w:pPr>
        <w:pStyle w:val="10"/>
        <w:rPr>
          <w:rFonts w:ascii="Times New Roman"/>
        </w:rPr>
      </w:pPr>
      <w:r>
        <w:rPr>
          <w:rFonts w:ascii="Times New Roman"/>
        </w:rPr>
        <w:t>public</w:t>
      </w:r>
      <w:r>
        <w:rPr>
          <w:rFonts w:ascii="Times New Roman"/>
          <w:spacing w:val="-2"/>
        </w:rPr>
        <w:t xml:space="preserve"> </w:t>
      </w:r>
      <w:r>
        <w:rPr>
          <w:rFonts w:ascii="Times New Roman"/>
        </w:rPr>
        <w:t>int</w:t>
      </w:r>
      <w:r>
        <w:rPr>
          <w:rFonts w:ascii="Times New Roman"/>
          <w:spacing w:val="-1"/>
        </w:rPr>
        <w:t xml:space="preserve"> </w:t>
      </w:r>
      <w:r>
        <w:rPr>
          <w:rFonts w:ascii="Times New Roman"/>
        </w:rPr>
        <w:t>getId()</w:t>
      </w:r>
      <w:r>
        <w:rPr>
          <w:rFonts w:ascii="Times New Roman"/>
          <w:spacing w:val="-1"/>
        </w:rPr>
        <w:t xml:space="preserve"> </w:t>
      </w:r>
      <w:r>
        <w:rPr>
          <w:rFonts w:ascii="Times New Roman"/>
          <w:spacing w:val="-10"/>
        </w:rPr>
        <w:t>{</w:t>
      </w:r>
    </w:p>
    <w:p w14:paraId="33985F35">
      <w:pPr>
        <w:pStyle w:val="10"/>
        <w:spacing w:before="1"/>
        <w:ind w:left="1080"/>
        <w:rPr>
          <w:rFonts w:ascii="Times New Roman"/>
        </w:rPr>
      </w:pPr>
      <w:r>
        <w:rPr>
          <w:rFonts w:ascii="Times New Roman"/>
        </w:rPr>
        <w:t>return</w:t>
      </w:r>
      <w:r>
        <w:rPr>
          <w:rFonts w:ascii="Times New Roman"/>
          <w:spacing w:val="-2"/>
        </w:rPr>
        <w:t xml:space="preserve"> </w:t>
      </w:r>
      <w:r>
        <w:rPr>
          <w:rFonts w:ascii="Times New Roman"/>
          <w:spacing w:val="-5"/>
        </w:rPr>
        <w:t>id;</w:t>
      </w:r>
    </w:p>
    <w:p w14:paraId="02071755">
      <w:pPr>
        <w:spacing w:before="0"/>
        <w:ind w:left="360" w:right="0" w:firstLine="0"/>
        <w:jc w:val="left"/>
        <w:rPr>
          <w:rFonts w:ascii="Times New Roman"/>
          <w:sz w:val="24"/>
        </w:rPr>
      </w:pPr>
      <w:r>
        <w:rPr>
          <w:rFonts w:ascii="Times New Roman"/>
          <w:spacing w:val="-10"/>
          <w:sz w:val="24"/>
        </w:rPr>
        <w:t>}</w:t>
      </w:r>
    </w:p>
    <w:p w14:paraId="34EF75A8">
      <w:pPr>
        <w:pStyle w:val="10"/>
        <w:ind w:left="1080" w:right="6272" w:hanging="720"/>
        <w:rPr>
          <w:rFonts w:ascii="Times New Roman"/>
        </w:rPr>
      </w:pPr>
      <w:r>
        <w:rPr>
          <w:rFonts w:ascii="Times New Roman"/>
        </w:rPr>
        <w:t>public</w:t>
      </w:r>
      <w:r>
        <w:rPr>
          <w:rFonts w:ascii="Times New Roman"/>
          <w:spacing w:val="-14"/>
        </w:rPr>
        <w:t xml:space="preserve"> </w:t>
      </w:r>
      <w:r>
        <w:rPr>
          <w:rFonts w:ascii="Times New Roman"/>
        </w:rPr>
        <w:t>String</w:t>
      </w:r>
      <w:r>
        <w:rPr>
          <w:rFonts w:ascii="Times New Roman"/>
          <w:spacing w:val="-14"/>
        </w:rPr>
        <w:t xml:space="preserve"> </w:t>
      </w:r>
      <w:r>
        <w:rPr>
          <w:rFonts w:ascii="Times New Roman"/>
        </w:rPr>
        <w:t>getFname()</w:t>
      </w:r>
      <w:r>
        <w:rPr>
          <w:rFonts w:ascii="Times New Roman"/>
          <w:spacing w:val="-13"/>
        </w:rPr>
        <w:t xml:space="preserve"> </w:t>
      </w:r>
      <w:r>
        <w:rPr>
          <w:rFonts w:ascii="Times New Roman"/>
        </w:rPr>
        <w:t>{ return fname;</w:t>
      </w:r>
    </w:p>
    <w:p w14:paraId="4DC6FFA0">
      <w:pPr>
        <w:spacing w:before="0"/>
        <w:ind w:left="360" w:right="0" w:firstLine="0"/>
        <w:jc w:val="left"/>
        <w:rPr>
          <w:rFonts w:ascii="Times New Roman"/>
          <w:sz w:val="24"/>
        </w:rPr>
      </w:pPr>
      <w:r>
        <w:rPr>
          <w:rFonts w:ascii="Times New Roman"/>
          <w:spacing w:val="-10"/>
          <w:sz w:val="24"/>
        </w:rPr>
        <w:t>}</w:t>
      </w:r>
    </w:p>
    <w:p w14:paraId="51FEB4AD">
      <w:pPr>
        <w:pStyle w:val="10"/>
        <w:ind w:left="1080" w:right="6534" w:hanging="720"/>
        <w:rPr>
          <w:rFonts w:ascii="Times New Roman"/>
        </w:rPr>
      </w:pPr>
      <w:r>
        <w:rPr>
          <w:rFonts w:ascii="Times New Roman"/>
        </w:rPr>
        <w:t>public</w:t>
      </w:r>
      <w:r>
        <w:rPr>
          <w:rFonts w:ascii="Times New Roman"/>
          <w:spacing w:val="-13"/>
        </w:rPr>
        <w:t xml:space="preserve"> </w:t>
      </w:r>
      <w:r>
        <w:rPr>
          <w:rFonts w:ascii="Times New Roman"/>
        </w:rPr>
        <w:t>double</w:t>
      </w:r>
      <w:r>
        <w:rPr>
          <w:rFonts w:ascii="Times New Roman"/>
          <w:spacing w:val="-13"/>
        </w:rPr>
        <w:t xml:space="preserve"> </w:t>
      </w:r>
      <w:r>
        <w:rPr>
          <w:rFonts w:ascii="Times New Roman"/>
        </w:rPr>
        <w:t>getCgpa()</w:t>
      </w:r>
      <w:r>
        <w:rPr>
          <w:rFonts w:ascii="Times New Roman"/>
          <w:spacing w:val="-13"/>
        </w:rPr>
        <w:t xml:space="preserve"> </w:t>
      </w:r>
      <w:r>
        <w:rPr>
          <w:rFonts w:ascii="Times New Roman"/>
        </w:rPr>
        <w:t>{ return cgpa;</w:t>
      </w:r>
    </w:p>
    <w:p w14:paraId="02A98967">
      <w:pPr>
        <w:spacing w:before="0"/>
        <w:ind w:left="360" w:right="0" w:firstLine="0"/>
        <w:jc w:val="left"/>
        <w:rPr>
          <w:rFonts w:ascii="Times New Roman"/>
          <w:sz w:val="24"/>
        </w:rPr>
      </w:pPr>
      <w:r>
        <w:rPr>
          <w:rFonts w:ascii="Times New Roman"/>
          <w:spacing w:val="-10"/>
          <w:sz w:val="24"/>
        </w:rPr>
        <w:t>}</w:t>
      </w:r>
    </w:p>
    <w:p w14:paraId="17619DCC">
      <w:pPr>
        <w:spacing w:before="0"/>
        <w:ind w:left="358" w:right="0" w:firstLine="0"/>
        <w:jc w:val="left"/>
        <w:rPr>
          <w:rFonts w:ascii="Times New Roman"/>
          <w:sz w:val="24"/>
        </w:rPr>
      </w:pPr>
      <w:r>
        <w:rPr>
          <w:rFonts w:ascii="Times New Roman"/>
          <w:spacing w:val="-10"/>
          <w:sz w:val="24"/>
        </w:rPr>
        <w:t>}</w:t>
      </w:r>
    </w:p>
    <w:p w14:paraId="13396F43">
      <w:pPr>
        <w:pStyle w:val="10"/>
        <w:ind w:left="0"/>
        <w:rPr>
          <w:rFonts w:ascii="Times New Roman"/>
        </w:rPr>
      </w:pPr>
    </w:p>
    <w:p w14:paraId="4DF0AB9C">
      <w:pPr>
        <w:pStyle w:val="10"/>
        <w:ind w:left="358" w:right="7288"/>
        <w:rPr>
          <w:rFonts w:ascii="Times New Roman"/>
        </w:rPr>
      </w:pPr>
      <w:r>
        <w:rPr>
          <w:rFonts w:ascii="Times New Roman"/>
        </w:rPr>
        <w:t>//Complete the code public</w:t>
      </w:r>
      <w:r>
        <w:rPr>
          <w:rFonts w:ascii="Times New Roman"/>
          <w:spacing w:val="-3"/>
        </w:rPr>
        <w:t xml:space="preserve"> </w:t>
      </w:r>
      <w:r>
        <w:rPr>
          <w:rFonts w:ascii="Times New Roman"/>
        </w:rPr>
        <w:t>class</w:t>
      </w:r>
      <w:r>
        <w:rPr>
          <w:rFonts w:ascii="Times New Roman"/>
          <w:spacing w:val="-3"/>
        </w:rPr>
        <w:t xml:space="preserve"> </w:t>
      </w:r>
      <w:r>
        <w:rPr>
          <w:rFonts w:ascii="Times New Roman"/>
          <w:spacing w:val="-2"/>
        </w:rPr>
        <w:t>Solution</w:t>
      </w:r>
    </w:p>
    <w:p w14:paraId="4F36A636">
      <w:pPr>
        <w:spacing w:before="0"/>
        <w:ind w:left="358" w:right="0" w:firstLine="0"/>
        <w:jc w:val="left"/>
        <w:rPr>
          <w:rFonts w:ascii="Times New Roman"/>
          <w:sz w:val="24"/>
        </w:rPr>
      </w:pPr>
      <w:r>
        <w:rPr>
          <w:rFonts w:ascii="Times New Roman"/>
          <w:spacing w:val="-10"/>
          <w:sz w:val="24"/>
        </w:rPr>
        <w:t>{</w:t>
      </w:r>
    </w:p>
    <w:p w14:paraId="3C9E8FC2">
      <w:pPr>
        <w:pStyle w:val="10"/>
        <w:ind w:left="1080" w:right="4932" w:hanging="720"/>
        <w:rPr>
          <w:rFonts w:ascii="Times New Roman"/>
        </w:rPr>
      </w:pPr>
      <w:r>
        <w:rPr>
          <w:rFonts w:ascii="Times New Roman"/>
        </w:rPr>
        <w:t>public static void main(String[] args){ Scanner</w:t>
      </w:r>
      <w:r>
        <w:rPr>
          <w:rFonts w:ascii="Times New Roman"/>
          <w:spacing w:val="-9"/>
        </w:rPr>
        <w:t xml:space="preserve"> </w:t>
      </w:r>
      <w:r>
        <w:rPr>
          <w:rFonts w:ascii="Times New Roman"/>
        </w:rPr>
        <w:t>in</w:t>
      </w:r>
      <w:r>
        <w:rPr>
          <w:rFonts w:ascii="Times New Roman"/>
          <w:spacing w:val="-9"/>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w:t>
      </w:r>
    </w:p>
    <w:p w14:paraId="68CB3DB5">
      <w:pPr>
        <w:pStyle w:val="10"/>
        <w:ind w:left="1080"/>
        <w:rPr>
          <w:rFonts w:ascii="Times New Roman"/>
        </w:rPr>
      </w:pPr>
      <w:r>
        <w:rPr>
          <w:rFonts w:ascii="Times New Roman"/>
        </w:rPr>
        <w:t>int</w:t>
      </w:r>
      <w:r>
        <w:rPr>
          <w:rFonts w:ascii="Times New Roman"/>
          <w:spacing w:val="-1"/>
        </w:rPr>
        <w:t xml:space="preserve"> </w:t>
      </w:r>
      <w:r>
        <w:rPr>
          <w:rFonts w:ascii="Times New Roman"/>
        </w:rPr>
        <w:t>testCases</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Integer.parseInt(in.nextLine());</w:t>
      </w:r>
    </w:p>
    <w:p w14:paraId="609C0EB3">
      <w:pPr>
        <w:pStyle w:val="10"/>
        <w:ind w:left="0"/>
        <w:rPr>
          <w:rFonts w:ascii="Times New Roman"/>
        </w:rPr>
      </w:pPr>
    </w:p>
    <w:p w14:paraId="07BF4D8D">
      <w:pPr>
        <w:pStyle w:val="10"/>
        <w:ind w:left="1080" w:right="1670"/>
        <w:rPr>
          <w:rFonts w:ascii="Times New Roman"/>
        </w:rPr>
      </w:pPr>
      <w:r>
        <w:rPr>
          <w:rFonts w:ascii="Times New Roman"/>
        </w:rPr>
        <w:t>List&lt;Student&gt;</w:t>
      </w:r>
      <w:r>
        <w:rPr>
          <w:rFonts w:ascii="Times New Roman"/>
          <w:spacing w:val="-11"/>
        </w:rPr>
        <w:t xml:space="preserve"> </w:t>
      </w:r>
      <w:r>
        <w:rPr>
          <w:rFonts w:ascii="Times New Roman"/>
        </w:rPr>
        <w:t>studentList</w:t>
      </w:r>
      <w:r>
        <w:rPr>
          <w:rFonts w:ascii="Times New Roman"/>
          <w:spacing w:val="-10"/>
        </w:rPr>
        <w:t xml:space="preserve"> </w:t>
      </w:r>
      <w:r>
        <w:rPr>
          <w:rFonts w:ascii="Times New Roman"/>
        </w:rPr>
        <w:t>=</w:t>
      </w:r>
      <w:r>
        <w:rPr>
          <w:rFonts w:ascii="Times New Roman"/>
          <w:spacing w:val="-10"/>
        </w:rPr>
        <w:t xml:space="preserve"> </w:t>
      </w:r>
      <w:r>
        <w:rPr>
          <w:rFonts w:ascii="Times New Roman"/>
        </w:rPr>
        <w:t>new</w:t>
      </w:r>
      <w:r>
        <w:rPr>
          <w:rFonts w:ascii="Times New Roman"/>
          <w:spacing w:val="-11"/>
        </w:rPr>
        <w:t xml:space="preserve"> </w:t>
      </w:r>
      <w:r>
        <w:rPr>
          <w:rFonts w:ascii="Times New Roman"/>
        </w:rPr>
        <w:t xml:space="preserve">ArrayList&lt;Student&gt;(); </w:t>
      </w:r>
      <w:r>
        <w:rPr>
          <w:rFonts w:ascii="Times New Roman"/>
          <w:spacing w:val="-2"/>
        </w:rPr>
        <w:t>while(testCases&gt;0){</w:t>
      </w:r>
    </w:p>
    <w:p w14:paraId="46750DB7">
      <w:pPr>
        <w:pStyle w:val="10"/>
        <w:ind w:left="1800" w:right="5451"/>
        <w:rPr>
          <w:rFonts w:ascii="Times New Roman"/>
        </w:rPr>
      </w:pPr>
      <w:r>
        <w:rPr>
          <w:rFonts w:ascii="Times New Roman"/>
        </w:rPr>
        <w:t>int id = in.nextInt(); String</w:t>
      </w:r>
      <w:r>
        <w:rPr>
          <w:rFonts w:ascii="Times New Roman"/>
          <w:spacing w:val="-13"/>
        </w:rPr>
        <w:t xml:space="preserve"> </w:t>
      </w:r>
      <w:r>
        <w:rPr>
          <w:rFonts w:ascii="Times New Roman"/>
        </w:rPr>
        <w:t>fname</w:t>
      </w:r>
      <w:r>
        <w:rPr>
          <w:rFonts w:ascii="Times New Roman"/>
          <w:spacing w:val="-13"/>
        </w:rPr>
        <w:t xml:space="preserve"> </w:t>
      </w:r>
      <w:r>
        <w:rPr>
          <w:rFonts w:ascii="Times New Roman"/>
        </w:rPr>
        <w:t>=</w:t>
      </w:r>
      <w:r>
        <w:rPr>
          <w:rFonts w:ascii="Times New Roman"/>
          <w:spacing w:val="-15"/>
        </w:rPr>
        <w:t xml:space="preserve"> </w:t>
      </w:r>
      <w:r>
        <w:rPr>
          <w:rFonts w:ascii="Times New Roman"/>
        </w:rPr>
        <w:t>in.next();</w:t>
      </w:r>
    </w:p>
    <w:p w14:paraId="400AA721">
      <w:pPr>
        <w:pStyle w:val="10"/>
        <w:spacing w:before="1"/>
        <w:ind w:left="1800"/>
        <w:rPr>
          <w:rFonts w:ascii="Times New Roman"/>
        </w:rPr>
      </w:pPr>
      <w:r>
        <w:rPr>
          <w:rFonts w:ascii="Times New Roman"/>
        </w:rPr>
        <w:t>double</w:t>
      </w:r>
      <w:r>
        <w:rPr>
          <w:rFonts w:ascii="Times New Roman"/>
          <w:spacing w:val="-1"/>
        </w:rPr>
        <w:t xml:space="preserve"> </w:t>
      </w:r>
      <w:r>
        <w:rPr>
          <w:rFonts w:ascii="Times New Roman"/>
        </w:rPr>
        <w:t>cgpa</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in.nextDouble();</w:t>
      </w:r>
    </w:p>
    <w:p w14:paraId="1586578C">
      <w:pPr>
        <w:pStyle w:val="10"/>
        <w:ind w:left="0"/>
        <w:rPr>
          <w:rFonts w:ascii="Times New Roman"/>
        </w:rPr>
      </w:pPr>
    </w:p>
    <w:p w14:paraId="4D00046B">
      <w:pPr>
        <w:pStyle w:val="10"/>
        <w:ind w:left="1800" w:right="2791"/>
        <w:rPr>
          <w:rFonts w:ascii="Times New Roman"/>
        </w:rPr>
      </w:pPr>
      <w:r>
        <w:rPr>
          <w:rFonts w:ascii="Times New Roman"/>
        </w:rPr>
        <w:t>Student</w:t>
      </w:r>
      <w:r>
        <w:rPr>
          <w:rFonts w:ascii="Times New Roman"/>
          <w:spacing w:val="-7"/>
        </w:rPr>
        <w:t xml:space="preserve"> </w:t>
      </w:r>
      <w:r>
        <w:rPr>
          <w:rFonts w:ascii="Times New Roman"/>
        </w:rPr>
        <w:t>st</w:t>
      </w:r>
      <w:r>
        <w:rPr>
          <w:rFonts w:ascii="Times New Roman"/>
          <w:spacing w:val="-7"/>
        </w:rPr>
        <w:t xml:space="preserve"> </w:t>
      </w:r>
      <w:r>
        <w:rPr>
          <w:rFonts w:ascii="Times New Roman"/>
        </w:rPr>
        <w:t>=</w:t>
      </w:r>
      <w:r>
        <w:rPr>
          <w:rFonts w:ascii="Times New Roman"/>
          <w:spacing w:val="-8"/>
        </w:rPr>
        <w:t xml:space="preserve"> </w:t>
      </w:r>
      <w:r>
        <w:rPr>
          <w:rFonts w:ascii="Times New Roman"/>
        </w:rPr>
        <w:t>new</w:t>
      </w:r>
      <w:r>
        <w:rPr>
          <w:rFonts w:ascii="Times New Roman"/>
          <w:spacing w:val="-8"/>
        </w:rPr>
        <w:t xml:space="preserve"> </w:t>
      </w:r>
      <w:r>
        <w:rPr>
          <w:rFonts w:ascii="Times New Roman"/>
        </w:rPr>
        <w:t>Student(id,</w:t>
      </w:r>
      <w:r>
        <w:rPr>
          <w:rFonts w:ascii="Times New Roman"/>
          <w:spacing w:val="-7"/>
        </w:rPr>
        <w:t xml:space="preserve"> </w:t>
      </w:r>
      <w:r>
        <w:rPr>
          <w:rFonts w:ascii="Times New Roman"/>
        </w:rPr>
        <w:t>fname,</w:t>
      </w:r>
      <w:r>
        <w:rPr>
          <w:rFonts w:ascii="Times New Roman"/>
          <w:spacing w:val="-7"/>
        </w:rPr>
        <w:t xml:space="preserve"> </w:t>
      </w:r>
      <w:r>
        <w:rPr>
          <w:rFonts w:ascii="Times New Roman"/>
        </w:rPr>
        <w:t xml:space="preserve">cgpa); </w:t>
      </w:r>
      <w:r>
        <w:rPr>
          <w:rFonts w:ascii="Times New Roman"/>
          <w:spacing w:val="-2"/>
        </w:rPr>
        <w:t>studentList.add(st);</w:t>
      </w:r>
    </w:p>
    <w:p w14:paraId="59CC42BD">
      <w:pPr>
        <w:pStyle w:val="10"/>
        <w:ind w:left="0"/>
        <w:rPr>
          <w:rFonts w:ascii="Times New Roman"/>
        </w:rPr>
      </w:pPr>
    </w:p>
    <w:p w14:paraId="5BB4B994">
      <w:pPr>
        <w:pStyle w:val="10"/>
        <w:ind w:left="1800"/>
        <w:rPr>
          <w:rFonts w:ascii="Times New Roman"/>
        </w:rPr>
      </w:pPr>
      <w:r>
        <w:rPr>
          <w:rFonts w:ascii="Times New Roman"/>
          <w:spacing w:val="-2"/>
        </w:rPr>
        <w:t>testCases--</w:t>
      </w:r>
      <w:r>
        <w:rPr>
          <w:rFonts w:ascii="Times New Roman"/>
          <w:spacing w:val="-10"/>
        </w:rPr>
        <w:t>;</w:t>
      </w:r>
    </w:p>
    <w:p w14:paraId="04384AE5">
      <w:pPr>
        <w:spacing w:before="0"/>
        <w:ind w:left="1080" w:right="0" w:firstLine="0"/>
        <w:jc w:val="left"/>
        <w:rPr>
          <w:rFonts w:ascii="Times New Roman"/>
          <w:sz w:val="24"/>
        </w:rPr>
      </w:pPr>
      <w:r>
        <w:rPr>
          <w:rFonts w:ascii="Times New Roman"/>
          <w:spacing w:val="-10"/>
          <w:sz w:val="24"/>
        </w:rPr>
        <w:t>}</w:t>
      </w:r>
    </w:p>
    <w:p w14:paraId="6A310CCE">
      <w:pPr>
        <w:pStyle w:val="10"/>
        <w:ind w:left="358" w:right="5129" w:firstLine="480"/>
        <w:rPr>
          <w:rFonts w:ascii="Times New Roman"/>
        </w:rPr>
      </w:pPr>
      <w:r>
        <w:rPr>
          <w:rFonts w:ascii="Times New Roman"/>
        </w:rPr>
        <w:t>//Complete the code Collections.sort(studentList,</w:t>
      </w:r>
      <w:r>
        <w:rPr>
          <w:rFonts w:ascii="Times New Roman"/>
          <w:spacing w:val="-10"/>
        </w:rPr>
        <w:t xml:space="preserve"> </w:t>
      </w:r>
      <w:r>
        <w:rPr>
          <w:rFonts w:ascii="Times New Roman"/>
        </w:rPr>
        <w:t>(s1,</w:t>
      </w:r>
      <w:r>
        <w:rPr>
          <w:rFonts w:ascii="Times New Roman"/>
          <w:spacing w:val="-10"/>
        </w:rPr>
        <w:t xml:space="preserve"> </w:t>
      </w:r>
      <w:r>
        <w:rPr>
          <w:rFonts w:ascii="Times New Roman"/>
        </w:rPr>
        <w:t>s2)</w:t>
      </w:r>
      <w:r>
        <w:rPr>
          <w:rFonts w:ascii="Times New Roman"/>
          <w:spacing w:val="-10"/>
        </w:rPr>
        <w:t xml:space="preserve"> </w:t>
      </w:r>
      <w:r>
        <w:rPr>
          <w:rFonts w:ascii="Times New Roman"/>
        </w:rPr>
        <w:t>-&gt;</w:t>
      </w:r>
      <w:r>
        <w:rPr>
          <w:rFonts w:ascii="Times New Roman"/>
          <w:spacing w:val="-11"/>
        </w:rPr>
        <w:t xml:space="preserve"> </w:t>
      </w:r>
      <w:r>
        <w:rPr>
          <w:rFonts w:ascii="Times New Roman"/>
        </w:rPr>
        <w:t>{</w:t>
      </w:r>
    </w:p>
    <w:p w14:paraId="247EE76F">
      <w:pPr>
        <w:pStyle w:val="10"/>
        <w:ind w:left="598"/>
        <w:rPr>
          <w:rFonts w:ascii="Times New Roman"/>
        </w:rPr>
      </w:pPr>
      <w:r>
        <w:rPr>
          <w:rFonts w:ascii="Times New Roman"/>
        </w:rPr>
        <w:t>if</w:t>
      </w:r>
      <w:r>
        <w:rPr>
          <w:rFonts w:ascii="Times New Roman"/>
          <w:spacing w:val="-2"/>
        </w:rPr>
        <w:t xml:space="preserve"> </w:t>
      </w:r>
      <w:r>
        <w:rPr>
          <w:rFonts w:ascii="Times New Roman"/>
        </w:rPr>
        <w:t>(Double.compare(s2.getCgpa(),</w:t>
      </w:r>
      <w:r>
        <w:rPr>
          <w:rFonts w:ascii="Times New Roman"/>
          <w:spacing w:val="-2"/>
        </w:rPr>
        <w:t xml:space="preserve"> </w:t>
      </w:r>
      <w:r>
        <w:rPr>
          <w:rFonts w:ascii="Times New Roman"/>
        </w:rPr>
        <w:t>s1.getCgpa())</w:t>
      </w:r>
      <w:r>
        <w:rPr>
          <w:rFonts w:ascii="Times New Roman"/>
          <w:spacing w:val="-1"/>
        </w:rPr>
        <w:t xml:space="preserve"> </w:t>
      </w:r>
      <w:r>
        <w:rPr>
          <w:rFonts w:ascii="Times New Roman"/>
        </w:rPr>
        <w:t>!=</w:t>
      </w:r>
      <w:r>
        <w:rPr>
          <w:rFonts w:ascii="Times New Roman"/>
          <w:spacing w:val="-4"/>
        </w:rPr>
        <w:t xml:space="preserve"> </w:t>
      </w:r>
      <w:r>
        <w:rPr>
          <w:rFonts w:ascii="Times New Roman"/>
        </w:rPr>
        <w:t>0)</w:t>
      </w:r>
      <w:r>
        <w:rPr>
          <w:rFonts w:ascii="Times New Roman"/>
          <w:spacing w:val="-1"/>
        </w:rPr>
        <w:t xml:space="preserve"> </w:t>
      </w:r>
      <w:r>
        <w:rPr>
          <w:rFonts w:ascii="Times New Roman"/>
          <w:spacing w:val="-10"/>
        </w:rPr>
        <w:t>{</w:t>
      </w:r>
    </w:p>
    <w:p w14:paraId="78F9302A">
      <w:pPr>
        <w:pStyle w:val="10"/>
        <w:spacing w:after="0"/>
        <w:rPr>
          <w:rFonts w:ascii="Times New Roman"/>
        </w:rPr>
        <w:sectPr>
          <w:pgSz w:w="12240" w:h="15840"/>
          <w:pgMar w:top="1360" w:right="1440" w:bottom="280" w:left="1080" w:header="720" w:footer="720" w:gutter="0"/>
          <w:cols w:space="720" w:num="1"/>
        </w:sectPr>
      </w:pPr>
    </w:p>
    <w:p w14:paraId="1FA70BE9">
      <w:pPr>
        <w:pStyle w:val="10"/>
        <w:spacing w:before="79"/>
        <w:ind w:left="838"/>
        <w:rPr>
          <w:rFonts w:ascii="Times New Roman"/>
        </w:rPr>
      </w:pPr>
      <w:r>
        <w:rPr>
          <w:rFonts w:ascii="Times New Roman"/>
        </w:rPr>
        <w:t>return</w:t>
      </w:r>
      <w:r>
        <w:rPr>
          <w:rFonts w:ascii="Times New Roman"/>
          <w:spacing w:val="-5"/>
        </w:rPr>
        <w:t xml:space="preserve"> </w:t>
      </w:r>
      <w:r>
        <w:rPr>
          <w:rFonts w:ascii="Times New Roman"/>
        </w:rPr>
        <w:t>Double.compare(s2.getCgpa(),</w:t>
      </w:r>
      <w:r>
        <w:rPr>
          <w:rFonts w:ascii="Times New Roman"/>
          <w:spacing w:val="-4"/>
        </w:rPr>
        <w:t xml:space="preserve"> </w:t>
      </w:r>
      <w:r>
        <w:rPr>
          <w:rFonts w:ascii="Times New Roman"/>
          <w:spacing w:val="-2"/>
        </w:rPr>
        <w:t>s1.getCgpa());</w:t>
      </w:r>
    </w:p>
    <w:p w14:paraId="67CAA8FC">
      <w:pPr>
        <w:spacing w:before="0"/>
        <w:ind w:left="598" w:right="0" w:firstLine="0"/>
        <w:jc w:val="left"/>
        <w:rPr>
          <w:rFonts w:ascii="Times New Roman"/>
          <w:sz w:val="24"/>
        </w:rPr>
      </w:pPr>
      <w:r>
        <w:rPr>
          <w:rFonts w:ascii="Times New Roman"/>
          <w:spacing w:val="-10"/>
          <w:sz w:val="24"/>
        </w:rPr>
        <w:t>}</w:t>
      </w:r>
    </w:p>
    <w:p w14:paraId="0866C98D">
      <w:pPr>
        <w:pStyle w:val="10"/>
        <w:ind w:left="838" w:right="4105" w:hanging="240"/>
        <w:rPr>
          <w:rFonts w:ascii="Times New Roman"/>
        </w:rPr>
      </w:pPr>
      <w:r>
        <w:rPr>
          <w:rFonts w:ascii="Times New Roman"/>
        </w:rPr>
        <w:t>else if (!s1.getFname().equals(s2.getFname())) { return</w:t>
      </w:r>
      <w:r>
        <w:rPr>
          <w:rFonts w:ascii="Times New Roman"/>
          <w:spacing w:val="-15"/>
        </w:rPr>
        <w:t xml:space="preserve"> </w:t>
      </w:r>
      <w:r>
        <w:rPr>
          <w:rFonts w:ascii="Times New Roman"/>
        </w:rPr>
        <w:t>s1.getFname().compareTo(s2.getFname());</w:t>
      </w:r>
    </w:p>
    <w:p w14:paraId="52613AB5">
      <w:pPr>
        <w:spacing w:before="0"/>
        <w:ind w:left="598" w:right="0" w:firstLine="0"/>
        <w:jc w:val="left"/>
        <w:rPr>
          <w:rFonts w:ascii="Times New Roman"/>
          <w:sz w:val="24"/>
        </w:rPr>
      </w:pPr>
      <w:r>
        <w:rPr>
          <w:rFonts w:ascii="Times New Roman"/>
          <w:spacing w:val="-10"/>
          <w:sz w:val="24"/>
        </w:rPr>
        <w:t>}</w:t>
      </w:r>
    </w:p>
    <w:p w14:paraId="16710CD3">
      <w:pPr>
        <w:pStyle w:val="10"/>
        <w:ind w:left="598"/>
        <w:rPr>
          <w:rFonts w:ascii="Times New Roman"/>
        </w:rPr>
      </w:pPr>
      <w:r>
        <w:rPr>
          <w:rFonts w:ascii="Times New Roman"/>
        </w:rPr>
        <w:t>else</w:t>
      </w:r>
      <w:r>
        <w:rPr>
          <w:rFonts w:ascii="Times New Roman"/>
          <w:spacing w:val="-1"/>
        </w:rPr>
        <w:t xml:space="preserve"> </w:t>
      </w:r>
      <w:r>
        <w:rPr>
          <w:rFonts w:ascii="Times New Roman"/>
          <w:spacing w:val="-10"/>
        </w:rPr>
        <w:t>{</w:t>
      </w:r>
    </w:p>
    <w:p w14:paraId="4E9ED9AF">
      <w:pPr>
        <w:pStyle w:val="10"/>
        <w:ind w:left="838"/>
        <w:rPr>
          <w:rFonts w:ascii="Times New Roman"/>
        </w:rPr>
      </w:pPr>
      <w:r>
        <w:rPr>
          <w:rFonts w:ascii="Times New Roman"/>
        </w:rPr>
        <w:t>return</w:t>
      </w:r>
      <w:r>
        <w:rPr>
          <w:rFonts w:ascii="Times New Roman"/>
          <w:spacing w:val="-2"/>
        </w:rPr>
        <w:t xml:space="preserve"> </w:t>
      </w:r>
      <w:r>
        <w:rPr>
          <w:rFonts w:ascii="Times New Roman"/>
        </w:rPr>
        <w:t>s1.getId()</w:t>
      </w:r>
      <w:r>
        <w:rPr>
          <w:rFonts w:ascii="Times New Roman"/>
          <w:spacing w:val="-2"/>
        </w:rPr>
        <w:t xml:space="preserve"> </w:t>
      </w:r>
      <w:r>
        <w:rPr>
          <w:rFonts w:ascii="Times New Roman"/>
        </w:rPr>
        <w:t>-</w:t>
      </w:r>
      <w:r>
        <w:rPr>
          <w:rFonts w:ascii="Times New Roman"/>
          <w:spacing w:val="-2"/>
        </w:rPr>
        <w:t xml:space="preserve"> s2.getId();</w:t>
      </w:r>
    </w:p>
    <w:p w14:paraId="62DE6D69">
      <w:pPr>
        <w:spacing w:before="0"/>
        <w:ind w:left="0" w:right="9004" w:firstLine="0"/>
        <w:jc w:val="right"/>
        <w:rPr>
          <w:rFonts w:ascii="Times New Roman"/>
          <w:sz w:val="24"/>
        </w:rPr>
      </w:pPr>
      <w:r>
        <w:rPr>
          <w:rFonts w:ascii="Times New Roman"/>
          <w:spacing w:val="-10"/>
          <w:sz w:val="24"/>
        </w:rPr>
        <w:t>}</w:t>
      </w:r>
    </w:p>
    <w:p w14:paraId="75A04482">
      <w:pPr>
        <w:spacing w:before="0"/>
        <w:ind w:left="0" w:right="9098" w:firstLine="0"/>
        <w:jc w:val="right"/>
        <w:rPr>
          <w:rFonts w:ascii="Times New Roman"/>
          <w:sz w:val="24"/>
        </w:rPr>
      </w:pPr>
      <w:r>
        <w:rPr>
          <w:rFonts w:ascii="Times New Roman"/>
          <w:spacing w:val="-5"/>
          <w:sz w:val="24"/>
        </w:rPr>
        <w:t>});</w:t>
      </w:r>
    </w:p>
    <w:p w14:paraId="348AD04B">
      <w:pPr>
        <w:pStyle w:val="10"/>
        <w:ind w:left="0"/>
        <w:rPr>
          <w:rFonts w:ascii="Times New Roman"/>
        </w:rPr>
      </w:pPr>
    </w:p>
    <w:p w14:paraId="45DF3DC1">
      <w:pPr>
        <w:pStyle w:val="10"/>
        <w:ind w:left="1800" w:right="2791" w:hanging="720"/>
        <w:rPr>
          <w:rFonts w:ascii="Times New Roman"/>
        </w:rPr>
      </w:pPr>
      <w:r>
        <w:rPr>
          <w:rFonts w:ascii="Times New Roman"/>
        </w:rPr>
        <w:t xml:space="preserve">for(Student st: studentList){ </w:t>
      </w:r>
      <w:r>
        <w:rPr>
          <w:rFonts w:ascii="Times New Roman"/>
          <w:spacing w:val="-2"/>
        </w:rPr>
        <w:t>System.out.println(st.getFname());</w:t>
      </w:r>
    </w:p>
    <w:p w14:paraId="6FE786C9">
      <w:pPr>
        <w:spacing w:before="1"/>
        <w:ind w:left="1080" w:right="0" w:firstLine="0"/>
        <w:jc w:val="left"/>
        <w:rPr>
          <w:rFonts w:ascii="Times New Roman"/>
          <w:sz w:val="24"/>
        </w:rPr>
      </w:pPr>
      <w:r>
        <w:rPr>
          <w:rFonts w:ascii="Times New Roman"/>
          <w:spacing w:val="-10"/>
          <w:sz w:val="24"/>
        </w:rPr>
        <w:t>}</w:t>
      </w:r>
    </w:p>
    <w:p w14:paraId="75951B09">
      <w:pPr>
        <w:spacing w:before="0"/>
        <w:ind w:left="360" w:right="0" w:firstLine="0"/>
        <w:jc w:val="left"/>
        <w:rPr>
          <w:rFonts w:ascii="Times New Roman"/>
          <w:sz w:val="24"/>
        </w:rPr>
      </w:pPr>
      <w:r>
        <w:rPr>
          <w:rFonts w:ascii="Times New Roman"/>
          <w:spacing w:val="-10"/>
          <w:sz w:val="24"/>
        </w:rPr>
        <w:t>}</w:t>
      </w:r>
    </w:p>
    <w:p w14:paraId="4625B8B8">
      <w:pPr>
        <w:spacing w:before="0"/>
        <w:ind w:left="358" w:right="0" w:firstLine="0"/>
        <w:jc w:val="left"/>
        <w:rPr>
          <w:rFonts w:ascii="Times New Roman"/>
          <w:sz w:val="24"/>
        </w:rPr>
      </w:pPr>
      <w:r>
        <w:rPr>
          <w:rFonts w:ascii="Times New Roman"/>
          <w:spacing w:val="-10"/>
          <w:sz w:val="24"/>
        </w:rPr>
        <w:t>}</w:t>
      </w:r>
    </w:p>
    <w:p w14:paraId="3D148583">
      <w:pPr>
        <w:spacing w:before="0"/>
        <w:ind w:left="358" w:right="0" w:firstLine="0"/>
        <w:jc w:val="left"/>
        <w:rPr>
          <w:rFonts w:ascii="Times New Roman"/>
          <w:sz w:val="32"/>
        </w:rPr>
      </w:pPr>
      <w:r>
        <w:rPr>
          <w:rFonts w:ascii="Times New Roman"/>
          <w:spacing w:val="-2"/>
          <w:sz w:val="32"/>
        </w:rPr>
        <w:t>OUTPUT:</w:t>
      </w:r>
    </w:p>
    <w:p w14:paraId="1519595B">
      <w:pPr>
        <w:pStyle w:val="10"/>
        <w:spacing w:before="114"/>
        <w:ind w:left="0"/>
        <w:rPr>
          <w:rFonts w:ascii="Times New Roman"/>
          <w:sz w:val="20"/>
        </w:rPr>
      </w:pPr>
      <w:r>
        <w:rPr>
          <w:rFonts w:ascii="Times New Roman"/>
          <w:sz w:val="20"/>
        </w:rPr>
        <w:drawing>
          <wp:anchor distT="0" distB="0" distL="0" distR="0" simplePos="0" relativeHeight="251661312" behindDoc="1" locked="0" layoutInCell="1" allowOverlap="1">
            <wp:simplePos x="0" y="0"/>
            <wp:positionH relativeFrom="page">
              <wp:posOffset>913130</wp:posOffset>
            </wp:positionH>
            <wp:positionV relativeFrom="paragraph">
              <wp:posOffset>233045</wp:posOffset>
            </wp:positionV>
            <wp:extent cx="4434840" cy="17189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34657" cy="1719072"/>
                    </a:xfrm>
                    <a:prstGeom prst="rect">
                      <a:avLst/>
                    </a:prstGeom>
                  </pic:spPr>
                </pic:pic>
              </a:graphicData>
            </a:graphic>
          </wp:anchor>
        </w:drawing>
      </w:r>
    </w:p>
    <w:p w14:paraId="2B5A91FA">
      <w:pPr>
        <w:pStyle w:val="13"/>
        <w:numPr>
          <w:ilvl w:val="0"/>
          <w:numId w:val="3"/>
        </w:numPr>
        <w:tabs>
          <w:tab w:val="left" w:pos="360"/>
          <w:tab w:val="left" w:pos="719"/>
        </w:tabs>
        <w:spacing w:before="4" w:after="0" w:line="240" w:lineRule="auto"/>
        <w:ind w:left="360" w:right="807" w:hanging="3"/>
        <w:jc w:val="left"/>
        <w:rPr>
          <w:rFonts w:ascii="Times New Roman"/>
          <w:position w:val="1"/>
          <w:sz w:val="36"/>
        </w:rPr>
      </w:pPr>
      <w:r>
        <w:rPr>
          <w:rFonts w:ascii="Times New Roman"/>
          <w:position w:val="1"/>
          <w:sz w:val="36"/>
        </w:rPr>
        <w:t xml:space="preserve">Sort Array By Parity </w:t>
      </w:r>
      <w:r>
        <w:fldChar w:fldCharType="begin"/>
      </w:r>
      <w:r>
        <w:instrText xml:space="preserve"> HYPERLINK "https://leetcode.com/problems/sort-array-by-parity/" \h </w:instrText>
      </w:r>
      <w:r>
        <w:fldChar w:fldCharType="separate"/>
      </w:r>
      <w:r>
        <w:rPr>
          <w:rFonts w:ascii="Times New Roman"/>
          <w:color w:val="0000FF"/>
          <w:sz w:val="36"/>
          <w:u w:val="single" w:color="0000FF"/>
        </w:rPr>
        <w:t>https://leetcode.com/problems/sort-</w:t>
      </w:r>
      <w:r>
        <w:rPr>
          <w:rFonts w:ascii="Times New Roman"/>
          <w:color w:val="0000FF"/>
          <w:sz w:val="36"/>
          <w:u w:val="single" w:color="0000FF"/>
        </w:rPr>
        <w:fldChar w:fldCharType="end"/>
      </w:r>
      <w:r>
        <w:fldChar w:fldCharType="begin"/>
      </w:r>
      <w:r>
        <w:instrText xml:space="preserve"> HYPERLINK "https://leetcode.com/problems/sort-array-by-parity/" \h </w:instrText>
      </w:r>
      <w:r>
        <w:fldChar w:fldCharType="separate"/>
      </w:r>
      <w:r>
        <w:rPr>
          <w:rFonts w:ascii="Times New Roman"/>
          <w:color w:val="0000FF"/>
          <w:spacing w:val="-2"/>
          <w:sz w:val="36"/>
          <w:u w:val="single" w:color="0000FF"/>
        </w:rPr>
        <w:t>array-by-parity/</w:t>
      </w:r>
      <w:r>
        <w:rPr>
          <w:rFonts w:ascii="Times New Roman"/>
          <w:color w:val="0000FF"/>
          <w:spacing w:val="-2"/>
          <w:sz w:val="36"/>
          <w:u w:val="single" w:color="0000FF"/>
        </w:rPr>
        <w:fldChar w:fldCharType="end"/>
      </w:r>
    </w:p>
    <w:p w14:paraId="11B6F711">
      <w:pPr>
        <w:pStyle w:val="5"/>
        <w:spacing w:before="278" w:line="368" w:lineRule="exact"/>
      </w:pPr>
      <w:r>
        <w:t>PROBLEM</w:t>
      </w:r>
      <w:r>
        <w:rPr>
          <w:spacing w:val="-16"/>
        </w:rPr>
        <w:t xml:space="preserve"> </w:t>
      </w:r>
      <w:r>
        <w:rPr>
          <w:spacing w:val="-2"/>
        </w:rPr>
        <w:t>STATEMENT:</w:t>
      </w:r>
    </w:p>
    <w:p w14:paraId="3A0FEC1C">
      <w:pPr>
        <w:pStyle w:val="10"/>
        <w:ind w:hanging="3"/>
        <w:rPr>
          <w:rFonts w:ascii="Times New Roman"/>
        </w:rPr>
      </w:pPr>
      <w:r>
        <w:rPr>
          <w:rFonts w:ascii="Times New Roman"/>
        </w:rPr>
        <w:t>Given</w:t>
      </w:r>
      <w:r>
        <w:rPr>
          <w:rFonts w:ascii="Times New Roman"/>
          <w:spacing w:val="-3"/>
        </w:rPr>
        <w:t xml:space="preserve"> </w:t>
      </w:r>
      <w:r>
        <w:rPr>
          <w:rFonts w:ascii="Times New Roman"/>
        </w:rPr>
        <w:t>an</w:t>
      </w:r>
      <w:r>
        <w:rPr>
          <w:rFonts w:ascii="Times New Roman"/>
          <w:spacing w:val="-3"/>
        </w:rPr>
        <w:t xml:space="preserve"> </w:t>
      </w:r>
      <w:r>
        <w:rPr>
          <w:rFonts w:ascii="Times New Roman"/>
        </w:rPr>
        <w:t>integer</w:t>
      </w:r>
      <w:r>
        <w:rPr>
          <w:rFonts w:ascii="Times New Roman"/>
          <w:spacing w:val="-2"/>
        </w:rPr>
        <w:t xml:space="preserve"> </w:t>
      </w:r>
      <w:r>
        <w:rPr>
          <w:rFonts w:ascii="Times New Roman"/>
        </w:rPr>
        <w:t>array</w:t>
      </w:r>
      <w:r>
        <w:rPr>
          <w:rFonts w:ascii="Times New Roman"/>
          <w:spacing w:val="-3"/>
        </w:rPr>
        <w:t xml:space="preserve"> </w:t>
      </w:r>
      <w:r>
        <w:rPr>
          <w:rFonts w:ascii="Times New Roman"/>
        </w:rPr>
        <w:t>nums,</w:t>
      </w:r>
      <w:r>
        <w:rPr>
          <w:rFonts w:ascii="Times New Roman"/>
          <w:spacing w:val="-3"/>
        </w:rPr>
        <w:t xml:space="preserve"> </w:t>
      </w:r>
      <w:r>
        <w:rPr>
          <w:rFonts w:ascii="Times New Roman"/>
        </w:rPr>
        <w:t>move</w:t>
      </w:r>
      <w:r>
        <w:rPr>
          <w:rFonts w:ascii="Times New Roman"/>
          <w:spacing w:val="-4"/>
        </w:rPr>
        <w:t xml:space="preserve"> </w:t>
      </w:r>
      <w:r>
        <w:rPr>
          <w:rFonts w:ascii="Times New Roman"/>
        </w:rPr>
        <w:t>all</w:t>
      </w:r>
      <w:r>
        <w:rPr>
          <w:rFonts w:ascii="Times New Roman"/>
          <w:spacing w:val="-3"/>
        </w:rPr>
        <w:t xml:space="preserve"> </w:t>
      </w:r>
      <w:r>
        <w:rPr>
          <w:rFonts w:ascii="Times New Roman"/>
        </w:rPr>
        <w:t>the</w:t>
      </w:r>
      <w:r>
        <w:rPr>
          <w:rFonts w:ascii="Times New Roman"/>
          <w:spacing w:val="-3"/>
        </w:rPr>
        <w:t xml:space="preserve"> </w:t>
      </w:r>
      <w:r>
        <w:rPr>
          <w:rFonts w:ascii="Times New Roman"/>
        </w:rPr>
        <w:t>even</w:t>
      </w:r>
      <w:r>
        <w:rPr>
          <w:rFonts w:ascii="Times New Roman"/>
          <w:spacing w:val="-3"/>
        </w:rPr>
        <w:t xml:space="preserve"> </w:t>
      </w:r>
      <w:r>
        <w:rPr>
          <w:rFonts w:ascii="Times New Roman"/>
        </w:rPr>
        <w:t>integers</w:t>
      </w:r>
      <w:r>
        <w:rPr>
          <w:rFonts w:ascii="Times New Roman"/>
          <w:spacing w:val="-4"/>
        </w:rPr>
        <w:t xml:space="preserve"> </w:t>
      </w:r>
      <w:r>
        <w:rPr>
          <w:rFonts w:ascii="Times New Roman"/>
        </w:rPr>
        <w:t>at</w:t>
      </w:r>
      <w:r>
        <w:rPr>
          <w:rFonts w:ascii="Times New Roman"/>
          <w:spacing w:val="-3"/>
        </w:rPr>
        <w:t xml:space="preserve"> </w:t>
      </w:r>
      <w:r>
        <w:rPr>
          <w:rFonts w:ascii="Times New Roman"/>
        </w:rPr>
        <w:t>the</w:t>
      </w:r>
      <w:r>
        <w:rPr>
          <w:rFonts w:ascii="Times New Roman"/>
          <w:spacing w:val="-4"/>
        </w:rPr>
        <w:t xml:space="preserve"> </w:t>
      </w:r>
      <w:r>
        <w:rPr>
          <w:rFonts w:ascii="Times New Roman"/>
        </w:rPr>
        <w:t>beginning</w:t>
      </w:r>
      <w:r>
        <w:rPr>
          <w:rFonts w:ascii="Times New Roman"/>
          <w:spacing w:val="-3"/>
        </w:rPr>
        <w:t xml:space="preserve"> </w:t>
      </w:r>
      <w:r>
        <w:rPr>
          <w:rFonts w:ascii="Times New Roman"/>
        </w:rPr>
        <w:t>of</w:t>
      </w:r>
      <w:r>
        <w:rPr>
          <w:rFonts w:ascii="Times New Roman"/>
          <w:spacing w:val="-2"/>
        </w:rPr>
        <w:t xml:space="preserve"> </w:t>
      </w:r>
      <w:r>
        <w:rPr>
          <w:rFonts w:ascii="Times New Roman"/>
        </w:rPr>
        <w:t>the</w:t>
      </w:r>
      <w:r>
        <w:rPr>
          <w:rFonts w:ascii="Times New Roman"/>
          <w:spacing w:val="-3"/>
        </w:rPr>
        <w:t xml:space="preserve"> </w:t>
      </w:r>
      <w:r>
        <w:rPr>
          <w:rFonts w:ascii="Times New Roman"/>
        </w:rPr>
        <w:t>array</w:t>
      </w:r>
      <w:r>
        <w:rPr>
          <w:rFonts w:ascii="Times New Roman"/>
          <w:spacing w:val="-3"/>
        </w:rPr>
        <w:t xml:space="preserve"> </w:t>
      </w:r>
      <w:r>
        <w:rPr>
          <w:rFonts w:ascii="Times New Roman"/>
        </w:rPr>
        <w:t>followed</w:t>
      </w:r>
      <w:r>
        <w:rPr>
          <w:rFonts w:ascii="Times New Roman"/>
          <w:spacing w:val="-3"/>
        </w:rPr>
        <w:t xml:space="preserve"> </w:t>
      </w:r>
      <w:r>
        <w:rPr>
          <w:rFonts w:ascii="Times New Roman"/>
        </w:rPr>
        <w:t>by all the odd integers.</w:t>
      </w:r>
    </w:p>
    <w:p w14:paraId="17F5EC8B">
      <w:pPr>
        <w:spacing w:before="0"/>
        <w:ind w:left="358" w:right="0" w:firstLine="0"/>
        <w:jc w:val="left"/>
        <w:rPr>
          <w:rFonts w:ascii="Times New Roman"/>
          <w:sz w:val="24"/>
        </w:rPr>
      </w:pPr>
      <w:r>
        <w:rPr>
          <w:rFonts w:ascii="Times New Roman"/>
          <w:sz w:val="24"/>
        </w:rPr>
        <w:t>Return</w:t>
      </w:r>
      <w:r>
        <w:rPr>
          <w:rFonts w:ascii="Times New Roman"/>
          <w:spacing w:val="-2"/>
          <w:sz w:val="24"/>
        </w:rPr>
        <w:t xml:space="preserve"> </w:t>
      </w:r>
      <w:r>
        <w:rPr>
          <w:rFonts w:ascii="Times New Roman"/>
          <w:i/>
          <w:sz w:val="24"/>
        </w:rPr>
        <w:t>any</w:t>
      </w:r>
      <w:r>
        <w:rPr>
          <w:rFonts w:ascii="Times New Roman"/>
          <w:i/>
          <w:spacing w:val="-1"/>
          <w:sz w:val="24"/>
        </w:rPr>
        <w:t xml:space="preserve"> </w:t>
      </w:r>
      <w:r>
        <w:rPr>
          <w:rFonts w:ascii="Times New Roman"/>
          <w:i/>
          <w:sz w:val="24"/>
        </w:rPr>
        <w:t>array</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satisfies</w:t>
      </w:r>
      <w:r>
        <w:rPr>
          <w:rFonts w:ascii="Times New Roman"/>
          <w:i/>
          <w:spacing w:val="-1"/>
          <w:sz w:val="24"/>
        </w:rPr>
        <w:t xml:space="preserve"> </w:t>
      </w:r>
      <w:r>
        <w:rPr>
          <w:rFonts w:ascii="Times New Roman"/>
          <w:i/>
          <w:sz w:val="24"/>
        </w:rPr>
        <w:t>this</w:t>
      </w:r>
      <w:r>
        <w:rPr>
          <w:rFonts w:ascii="Times New Roman"/>
          <w:i/>
          <w:spacing w:val="-1"/>
          <w:sz w:val="24"/>
        </w:rPr>
        <w:t xml:space="preserve"> </w:t>
      </w:r>
      <w:r>
        <w:rPr>
          <w:rFonts w:ascii="Times New Roman"/>
          <w:i/>
          <w:spacing w:val="-2"/>
          <w:sz w:val="24"/>
        </w:rPr>
        <w:t>condition</w:t>
      </w:r>
      <w:r>
        <w:rPr>
          <w:rFonts w:ascii="Times New Roman"/>
          <w:spacing w:val="-2"/>
          <w:sz w:val="24"/>
        </w:rPr>
        <w:t>.</w:t>
      </w:r>
    </w:p>
    <w:p w14:paraId="0DB3F665">
      <w:pPr>
        <w:pStyle w:val="10"/>
        <w:ind w:left="0"/>
        <w:rPr>
          <w:rFonts w:ascii="Times New Roman"/>
        </w:rPr>
      </w:pPr>
    </w:p>
    <w:p w14:paraId="2F188BEE">
      <w:pPr>
        <w:pStyle w:val="10"/>
        <w:ind w:left="358"/>
        <w:rPr>
          <w:rFonts w:ascii="Times New Roman"/>
        </w:rPr>
      </w:pPr>
      <w:r>
        <w:rPr>
          <w:rFonts w:ascii="Times New Roman"/>
        </w:rPr>
        <w:t>Example</w:t>
      </w:r>
      <w:r>
        <w:rPr>
          <w:rFonts w:ascii="Times New Roman"/>
          <w:spacing w:val="-3"/>
        </w:rPr>
        <w:t xml:space="preserve"> </w:t>
      </w:r>
      <w:r>
        <w:rPr>
          <w:rFonts w:ascii="Times New Roman"/>
          <w:spacing w:val="-5"/>
        </w:rPr>
        <w:t>1:</w:t>
      </w:r>
    </w:p>
    <w:p w14:paraId="04E70D71">
      <w:pPr>
        <w:pStyle w:val="10"/>
        <w:ind w:left="358" w:right="6534"/>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[3,1,2,4] Output: [2,4,3,1]</w:t>
      </w:r>
    </w:p>
    <w:p w14:paraId="57B65864">
      <w:pPr>
        <w:pStyle w:val="10"/>
        <w:ind w:left="358" w:right="626"/>
        <w:rPr>
          <w:rFonts w:ascii="Times New Roman"/>
        </w:rPr>
      </w:pPr>
      <w:r>
        <w:rPr>
          <w:rFonts w:ascii="Times New Roman"/>
        </w:rPr>
        <w:t>Explanation:</w:t>
      </w:r>
      <w:r>
        <w:rPr>
          <w:rFonts w:ascii="Times New Roman"/>
          <w:spacing w:val="-4"/>
        </w:rPr>
        <w:t xml:space="preserve"> </w:t>
      </w:r>
      <w:r>
        <w:rPr>
          <w:rFonts w:ascii="Times New Roman"/>
        </w:rPr>
        <w:t>The</w:t>
      </w:r>
      <w:r>
        <w:rPr>
          <w:rFonts w:ascii="Times New Roman"/>
          <w:spacing w:val="-5"/>
        </w:rPr>
        <w:t xml:space="preserve"> </w:t>
      </w:r>
      <w:r>
        <w:rPr>
          <w:rFonts w:ascii="Times New Roman"/>
        </w:rPr>
        <w:t>outputs</w:t>
      </w:r>
      <w:r>
        <w:rPr>
          <w:rFonts w:ascii="Times New Roman"/>
          <w:spacing w:val="-5"/>
        </w:rPr>
        <w:t xml:space="preserve"> </w:t>
      </w:r>
      <w:r>
        <w:rPr>
          <w:rFonts w:ascii="Times New Roman"/>
        </w:rPr>
        <w:t>[4,2,3,1],</w:t>
      </w:r>
      <w:r>
        <w:rPr>
          <w:rFonts w:ascii="Times New Roman"/>
          <w:spacing w:val="-4"/>
        </w:rPr>
        <w:t xml:space="preserve"> </w:t>
      </w:r>
      <w:r>
        <w:rPr>
          <w:rFonts w:ascii="Times New Roman"/>
        </w:rPr>
        <w:t>[2,4,1,3],</w:t>
      </w:r>
      <w:r>
        <w:rPr>
          <w:rFonts w:ascii="Times New Roman"/>
          <w:spacing w:val="-3"/>
        </w:rPr>
        <w:t xml:space="preserve"> </w:t>
      </w:r>
      <w:r>
        <w:rPr>
          <w:rFonts w:ascii="Times New Roman"/>
        </w:rPr>
        <w:t>and</w:t>
      </w:r>
      <w:r>
        <w:rPr>
          <w:rFonts w:ascii="Times New Roman"/>
          <w:spacing w:val="-4"/>
        </w:rPr>
        <w:t xml:space="preserve"> </w:t>
      </w:r>
      <w:r>
        <w:rPr>
          <w:rFonts w:ascii="Times New Roman"/>
        </w:rPr>
        <w:t>[4,2,1,3]</w:t>
      </w:r>
      <w:r>
        <w:rPr>
          <w:rFonts w:ascii="Times New Roman"/>
          <w:spacing w:val="-5"/>
        </w:rPr>
        <w:t xml:space="preserve"> </w:t>
      </w:r>
      <w:r>
        <w:rPr>
          <w:rFonts w:ascii="Times New Roman"/>
        </w:rPr>
        <w:t>would</w:t>
      </w:r>
      <w:r>
        <w:rPr>
          <w:rFonts w:ascii="Times New Roman"/>
          <w:spacing w:val="-4"/>
        </w:rPr>
        <w:t xml:space="preserve"> </w:t>
      </w:r>
      <w:r>
        <w:rPr>
          <w:rFonts w:ascii="Times New Roman"/>
        </w:rPr>
        <w:t>also</w:t>
      </w:r>
      <w:r>
        <w:rPr>
          <w:rFonts w:ascii="Times New Roman"/>
          <w:spacing w:val="-4"/>
        </w:rPr>
        <w:t xml:space="preserve"> </w:t>
      </w:r>
      <w:r>
        <w:rPr>
          <w:rFonts w:ascii="Times New Roman"/>
        </w:rPr>
        <w:t>be</w:t>
      </w:r>
      <w:r>
        <w:rPr>
          <w:rFonts w:ascii="Times New Roman"/>
          <w:spacing w:val="-4"/>
        </w:rPr>
        <w:t xml:space="preserve"> </w:t>
      </w:r>
      <w:r>
        <w:rPr>
          <w:rFonts w:ascii="Times New Roman"/>
        </w:rPr>
        <w:t>accepted. Example 2:</w:t>
      </w:r>
    </w:p>
    <w:p w14:paraId="3888B465">
      <w:pPr>
        <w:pStyle w:val="10"/>
        <w:ind w:left="358" w:right="7618"/>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[0] Output: [0]</w:t>
      </w:r>
    </w:p>
    <w:p w14:paraId="5AD6D374">
      <w:pPr>
        <w:pStyle w:val="10"/>
        <w:ind w:left="0"/>
        <w:rPr>
          <w:rFonts w:ascii="Times New Roman"/>
        </w:rPr>
      </w:pPr>
    </w:p>
    <w:p w14:paraId="17E3AA86">
      <w:pPr>
        <w:pStyle w:val="10"/>
        <w:ind w:left="358"/>
        <w:rPr>
          <w:rFonts w:ascii="Times New Roman"/>
        </w:rPr>
      </w:pPr>
      <w:r>
        <w:rPr>
          <w:rFonts w:ascii="Times New Roman"/>
          <w:spacing w:val="-2"/>
        </w:rPr>
        <w:t>Constraints:</w:t>
      </w:r>
    </w:p>
    <w:p w14:paraId="6F19A97C">
      <w:pPr>
        <w:pStyle w:val="13"/>
        <w:numPr>
          <w:ilvl w:val="0"/>
          <w:numId w:val="4"/>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1</w:t>
      </w:r>
      <w:r>
        <w:rPr>
          <w:rFonts w:ascii="Times New Roman" w:hAnsi="Times New Roman"/>
          <w:spacing w:val="-4"/>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nums.length</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pacing w:val="-4"/>
          <w:sz w:val="24"/>
        </w:rPr>
        <w:t>5000</w:t>
      </w:r>
    </w:p>
    <w:p w14:paraId="0BDC1FC6">
      <w:pPr>
        <w:pStyle w:val="13"/>
        <w:spacing w:after="0" w:line="240" w:lineRule="auto"/>
        <w:jc w:val="left"/>
        <w:rPr>
          <w:rFonts w:ascii="Times New Roman" w:hAnsi="Times New Roman"/>
          <w:sz w:val="24"/>
        </w:rPr>
        <w:sectPr>
          <w:pgSz w:w="12240" w:h="15840"/>
          <w:pgMar w:top="1360" w:right="1440" w:bottom="280" w:left="1080" w:header="720" w:footer="720" w:gutter="0"/>
          <w:cols w:space="720" w:num="1"/>
        </w:sectPr>
      </w:pPr>
    </w:p>
    <w:p w14:paraId="029A8ED1">
      <w:pPr>
        <w:pStyle w:val="13"/>
        <w:numPr>
          <w:ilvl w:val="0"/>
          <w:numId w:val="4"/>
        </w:numPr>
        <w:tabs>
          <w:tab w:val="left" w:pos="1080"/>
        </w:tabs>
        <w:spacing w:before="79" w:after="0" w:line="240" w:lineRule="auto"/>
        <w:ind w:left="1080" w:right="0" w:hanging="360"/>
        <w:jc w:val="left"/>
        <w:rPr>
          <w:rFonts w:ascii="Times New Roman" w:hAnsi="Times New Roman"/>
          <w:sz w:val="24"/>
        </w:rPr>
      </w:pPr>
      <w:r>
        <w:rPr>
          <w:rFonts w:ascii="Times New Roman" w:hAnsi="Times New Roman"/>
          <w:sz w:val="24"/>
        </w:rPr>
        <w:t>0</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nums[i]</w:t>
      </w:r>
      <w:r>
        <w:rPr>
          <w:rFonts w:ascii="Times New Roman" w:hAnsi="Times New Roman"/>
          <w:spacing w:val="-2"/>
          <w:sz w:val="24"/>
        </w:rPr>
        <w:t xml:space="preserve"> </w:t>
      </w:r>
      <w:r>
        <w:rPr>
          <w:rFonts w:ascii="Times New Roman" w:hAnsi="Times New Roman"/>
          <w:sz w:val="24"/>
        </w:rPr>
        <w:t>&lt;=</w:t>
      </w:r>
      <w:r>
        <w:rPr>
          <w:rFonts w:ascii="Times New Roman" w:hAnsi="Times New Roman"/>
          <w:spacing w:val="-1"/>
          <w:sz w:val="24"/>
        </w:rPr>
        <w:t xml:space="preserve"> </w:t>
      </w:r>
      <w:r>
        <w:rPr>
          <w:rFonts w:ascii="Times New Roman" w:hAnsi="Times New Roman"/>
          <w:spacing w:val="-4"/>
          <w:sz w:val="24"/>
        </w:rPr>
        <w:t>5000</w:t>
      </w:r>
    </w:p>
    <w:p w14:paraId="1C31C6C3">
      <w:pPr>
        <w:pStyle w:val="10"/>
        <w:spacing w:before="1"/>
        <w:ind w:left="0"/>
        <w:rPr>
          <w:rFonts w:ascii="Times New Roman"/>
        </w:rPr>
      </w:pPr>
    </w:p>
    <w:p w14:paraId="711DAB9D">
      <w:pPr>
        <w:pStyle w:val="3"/>
        <w:spacing w:line="413" w:lineRule="exact"/>
        <w:rPr>
          <w:rFonts w:ascii="Times New Roman"/>
        </w:rPr>
      </w:pPr>
      <w:r>
        <w:rPr>
          <w:rFonts w:ascii="Times New Roman"/>
          <w:spacing w:val="-2"/>
        </w:rPr>
        <w:t>PROGRAM:</w:t>
      </w:r>
    </w:p>
    <w:p w14:paraId="1D2A6852">
      <w:pPr>
        <w:spacing w:before="0" w:line="268" w:lineRule="exact"/>
        <w:ind w:left="360" w:right="0" w:firstLine="0"/>
        <w:jc w:val="left"/>
        <w:rPr>
          <w:sz w:val="22"/>
        </w:rPr>
      </w:pPr>
      <w:r>
        <w:rPr>
          <w:sz w:val="22"/>
        </w:rPr>
        <w:t>class</w:t>
      </w:r>
      <w:r>
        <w:rPr>
          <w:spacing w:val="-6"/>
          <w:sz w:val="22"/>
        </w:rPr>
        <w:t xml:space="preserve"> </w:t>
      </w:r>
      <w:r>
        <w:rPr>
          <w:sz w:val="22"/>
        </w:rPr>
        <w:t>Solution</w:t>
      </w:r>
      <w:r>
        <w:rPr>
          <w:spacing w:val="-5"/>
          <w:sz w:val="22"/>
        </w:rPr>
        <w:t xml:space="preserve"> </w:t>
      </w:r>
      <w:r>
        <w:rPr>
          <w:spacing w:val="-10"/>
          <w:sz w:val="22"/>
        </w:rPr>
        <w:t>{</w:t>
      </w:r>
    </w:p>
    <w:p w14:paraId="3185A81E">
      <w:pPr>
        <w:spacing w:before="0"/>
        <w:ind w:left="612" w:right="5215" w:hanging="51"/>
        <w:jc w:val="left"/>
        <w:rPr>
          <w:sz w:val="22"/>
        </w:rPr>
      </w:pPr>
      <w:r>
        <w:rPr>
          <w:sz w:val="22"/>
        </w:rPr>
        <w:t>public</w:t>
      </w:r>
      <w:r>
        <w:rPr>
          <w:spacing w:val="-9"/>
          <w:sz w:val="22"/>
        </w:rPr>
        <w:t xml:space="preserve"> </w:t>
      </w:r>
      <w:r>
        <w:rPr>
          <w:sz w:val="22"/>
        </w:rPr>
        <w:t>int[]</w:t>
      </w:r>
      <w:r>
        <w:rPr>
          <w:spacing w:val="-10"/>
          <w:sz w:val="22"/>
        </w:rPr>
        <w:t xml:space="preserve"> </w:t>
      </w:r>
      <w:r>
        <w:rPr>
          <w:sz w:val="22"/>
        </w:rPr>
        <w:t>sortArrayByParity(int[]</w:t>
      </w:r>
      <w:r>
        <w:rPr>
          <w:spacing w:val="-10"/>
          <w:sz w:val="22"/>
        </w:rPr>
        <w:t xml:space="preserve"> </w:t>
      </w:r>
      <w:r>
        <w:rPr>
          <w:sz w:val="22"/>
        </w:rPr>
        <w:t>nums)</w:t>
      </w:r>
      <w:r>
        <w:rPr>
          <w:spacing w:val="-9"/>
          <w:sz w:val="22"/>
        </w:rPr>
        <w:t xml:space="preserve"> </w:t>
      </w:r>
      <w:r>
        <w:rPr>
          <w:sz w:val="22"/>
        </w:rPr>
        <w:t>{ int left = 0;</w:t>
      </w:r>
    </w:p>
    <w:p w14:paraId="42BB6C7C">
      <w:pPr>
        <w:spacing w:before="1"/>
        <w:ind w:left="958" w:right="6272" w:hanging="298"/>
        <w:jc w:val="left"/>
        <w:rPr>
          <w:sz w:val="22"/>
        </w:rPr>
      </w:pPr>
      <w:r>
        <w:rPr>
          <w:sz w:val="22"/>
        </w:rPr>
        <w:t>int</w:t>
      </w:r>
      <w:r>
        <w:rPr>
          <w:spacing w:val="-7"/>
          <w:sz w:val="22"/>
        </w:rPr>
        <w:t xml:space="preserve"> </w:t>
      </w:r>
      <w:r>
        <w:rPr>
          <w:sz w:val="22"/>
        </w:rPr>
        <w:t>right</w:t>
      </w:r>
      <w:r>
        <w:rPr>
          <w:spacing w:val="-9"/>
          <w:sz w:val="22"/>
        </w:rPr>
        <w:t xml:space="preserve"> </w:t>
      </w:r>
      <w:r>
        <w:rPr>
          <w:sz w:val="22"/>
        </w:rPr>
        <w:t>=</w:t>
      </w:r>
      <w:r>
        <w:rPr>
          <w:spacing w:val="-7"/>
          <w:sz w:val="22"/>
        </w:rPr>
        <w:t xml:space="preserve"> </w:t>
      </w:r>
      <w:r>
        <w:rPr>
          <w:sz w:val="22"/>
        </w:rPr>
        <w:t>nums.length</w:t>
      </w:r>
      <w:r>
        <w:rPr>
          <w:spacing w:val="-6"/>
          <w:sz w:val="22"/>
        </w:rPr>
        <w:t xml:space="preserve"> </w:t>
      </w:r>
      <w:r>
        <w:rPr>
          <w:sz w:val="22"/>
        </w:rPr>
        <w:t>-</w:t>
      </w:r>
      <w:r>
        <w:rPr>
          <w:spacing w:val="-10"/>
          <w:sz w:val="22"/>
        </w:rPr>
        <w:t xml:space="preserve"> </w:t>
      </w:r>
      <w:r>
        <w:rPr>
          <w:sz w:val="22"/>
        </w:rPr>
        <w:t>1; while (left &lt; right) {</w:t>
      </w:r>
    </w:p>
    <w:p w14:paraId="02AF5781">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nums[left]</w:t>
      </w:r>
      <w:r>
        <w:rPr>
          <w:spacing w:val="-6"/>
          <w:sz w:val="22"/>
        </w:rPr>
        <w:t xml:space="preserve"> </w:t>
      </w:r>
      <w:r>
        <w:rPr>
          <w:sz w:val="22"/>
        </w:rPr>
        <w:t>%</w:t>
      </w:r>
      <w:r>
        <w:rPr>
          <w:spacing w:val="-2"/>
          <w:sz w:val="22"/>
        </w:rPr>
        <w:t xml:space="preserve"> </w:t>
      </w:r>
      <w:r>
        <w:rPr>
          <w:sz w:val="22"/>
        </w:rPr>
        <w:t>2</w:t>
      </w:r>
      <w:r>
        <w:rPr>
          <w:spacing w:val="-5"/>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left++;</w:t>
      </w:r>
    </w:p>
    <w:p w14:paraId="2BEEB080">
      <w:pPr>
        <w:spacing w:before="1"/>
        <w:ind w:left="960" w:right="0" w:firstLine="0"/>
        <w:jc w:val="left"/>
        <w:rPr>
          <w:sz w:val="22"/>
        </w:rPr>
      </w:pPr>
      <w:r>
        <w:rPr>
          <w:spacing w:val="-10"/>
          <w:sz w:val="22"/>
        </w:rPr>
        <w:t>}</w:t>
      </w:r>
    </w:p>
    <w:p w14:paraId="63B67494">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nums[right]</w:t>
      </w:r>
      <w:r>
        <w:rPr>
          <w:spacing w:val="-5"/>
          <w:sz w:val="22"/>
        </w:rPr>
        <w:t xml:space="preserve"> </w:t>
      </w:r>
      <w:r>
        <w:rPr>
          <w:sz w:val="22"/>
        </w:rPr>
        <w:t>%</w:t>
      </w:r>
      <w:r>
        <w:rPr>
          <w:spacing w:val="-5"/>
          <w:sz w:val="22"/>
        </w:rPr>
        <w:t xml:space="preserve"> </w:t>
      </w:r>
      <w:r>
        <w:rPr>
          <w:sz w:val="22"/>
        </w:rPr>
        <w:t>2</w:t>
      </w:r>
      <w:r>
        <w:rPr>
          <w:spacing w:val="-3"/>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right--;</w:t>
      </w:r>
    </w:p>
    <w:p w14:paraId="6D440D95">
      <w:pPr>
        <w:spacing w:before="0" w:line="268" w:lineRule="exact"/>
        <w:ind w:left="960" w:right="0" w:firstLine="0"/>
        <w:jc w:val="left"/>
        <w:rPr>
          <w:sz w:val="22"/>
        </w:rPr>
      </w:pPr>
      <w:r>
        <w:rPr>
          <w:spacing w:val="-10"/>
          <w:sz w:val="22"/>
        </w:rPr>
        <w:t>}</w:t>
      </w:r>
    </w:p>
    <w:p w14:paraId="35ECFE65">
      <w:pPr>
        <w:pStyle w:val="10"/>
        <w:ind w:left="0"/>
        <w:rPr>
          <w:sz w:val="22"/>
        </w:rPr>
      </w:pPr>
    </w:p>
    <w:p w14:paraId="2A32FB79">
      <w:pPr>
        <w:spacing w:before="0"/>
        <w:ind w:left="960" w:right="6272" w:firstLine="0"/>
        <w:jc w:val="left"/>
        <w:rPr>
          <w:sz w:val="22"/>
        </w:rPr>
      </w:pPr>
      <w:r>
        <w:rPr>
          <w:sz w:val="22"/>
        </w:rPr>
        <w:t>int temp = nums[left]; nums[left]</w:t>
      </w:r>
      <w:r>
        <w:rPr>
          <w:spacing w:val="-13"/>
          <w:sz w:val="22"/>
        </w:rPr>
        <w:t xml:space="preserve"> </w:t>
      </w:r>
      <w:r>
        <w:rPr>
          <w:sz w:val="22"/>
        </w:rPr>
        <w:t>=</w:t>
      </w:r>
      <w:r>
        <w:rPr>
          <w:spacing w:val="-12"/>
          <w:sz w:val="22"/>
        </w:rPr>
        <w:t xml:space="preserve"> </w:t>
      </w:r>
      <w:r>
        <w:rPr>
          <w:sz w:val="22"/>
        </w:rPr>
        <w:t>nums[right]; nums[right] = temp;</w:t>
      </w:r>
    </w:p>
    <w:p w14:paraId="743D9A2D">
      <w:pPr>
        <w:pStyle w:val="10"/>
        <w:spacing w:before="1"/>
        <w:ind w:left="0"/>
        <w:rPr>
          <w:sz w:val="22"/>
        </w:rPr>
      </w:pPr>
    </w:p>
    <w:p w14:paraId="7E8B8F30">
      <w:pPr>
        <w:spacing w:before="0"/>
        <w:ind w:left="960" w:right="8146" w:firstLine="0"/>
        <w:jc w:val="left"/>
        <w:rPr>
          <w:sz w:val="22"/>
        </w:rPr>
      </w:pPr>
      <w:r>
        <w:rPr>
          <w:spacing w:val="-2"/>
          <w:sz w:val="22"/>
        </w:rPr>
        <w:t>left++; right--</w:t>
      </w:r>
      <w:r>
        <w:rPr>
          <w:spacing w:val="-10"/>
          <w:sz w:val="22"/>
        </w:rPr>
        <w:t>;</w:t>
      </w:r>
    </w:p>
    <w:p w14:paraId="77A31B34">
      <w:pPr>
        <w:spacing w:before="1"/>
        <w:ind w:left="761" w:right="0" w:firstLine="0"/>
        <w:jc w:val="left"/>
        <w:rPr>
          <w:sz w:val="22"/>
        </w:rPr>
      </w:pPr>
      <w:r>
        <w:rPr>
          <w:spacing w:val="-10"/>
          <w:sz w:val="22"/>
        </w:rPr>
        <w:t>}</w:t>
      </w:r>
    </w:p>
    <w:p w14:paraId="5B4E1546">
      <w:pPr>
        <w:spacing w:before="0" w:line="266" w:lineRule="exact"/>
        <w:ind w:left="360" w:right="0" w:firstLine="0"/>
        <w:jc w:val="left"/>
        <w:rPr>
          <w:sz w:val="22"/>
        </w:rPr>
      </w:pPr>
      <w:r>
        <w:rPr>
          <w:sz w:val="22"/>
        </w:rPr>
        <w:t>return</w:t>
      </w:r>
      <w:r>
        <w:rPr>
          <w:spacing w:val="-9"/>
          <w:sz w:val="22"/>
        </w:rPr>
        <w:t xml:space="preserve"> </w:t>
      </w:r>
      <w:r>
        <w:rPr>
          <w:spacing w:val="-2"/>
          <w:sz w:val="22"/>
        </w:rPr>
        <w:t>nums;</w:t>
      </w:r>
    </w:p>
    <w:p w14:paraId="554EA113">
      <w:pPr>
        <w:spacing w:before="0"/>
        <w:ind w:left="562" w:right="0" w:firstLine="0"/>
        <w:jc w:val="left"/>
        <w:rPr>
          <w:sz w:val="22"/>
        </w:rPr>
      </w:pPr>
      <w:r>
        <w:rPr>
          <w:spacing w:val="-10"/>
          <w:sz w:val="22"/>
        </w:rPr>
        <w:t>}</w:t>
      </w:r>
    </w:p>
    <w:p w14:paraId="5137476D">
      <w:pPr>
        <w:spacing w:before="0"/>
        <w:ind w:left="360" w:right="0" w:firstLine="0"/>
        <w:jc w:val="left"/>
        <w:rPr>
          <w:sz w:val="22"/>
        </w:rPr>
      </w:pPr>
      <w:r>
        <w:rPr>
          <w:spacing w:val="-10"/>
          <w:sz w:val="22"/>
        </w:rPr>
        <w:t>}</w:t>
      </w:r>
    </w:p>
    <w:p w14:paraId="1BE26FE1">
      <w:pPr>
        <w:pStyle w:val="10"/>
        <w:spacing w:before="147"/>
        <w:ind w:left="0"/>
        <w:rPr>
          <w:sz w:val="22"/>
        </w:rPr>
      </w:pPr>
    </w:p>
    <w:p w14:paraId="090A453C">
      <w:pPr>
        <w:pStyle w:val="5"/>
      </w:pPr>
      <w:r>
        <w:drawing>
          <wp:anchor distT="0" distB="0" distL="0" distR="0" simplePos="0" relativeHeight="251659264" behindDoc="0" locked="0" layoutInCell="1" allowOverlap="1">
            <wp:simplePos x="0" y="0"/>
            <wp:positionH relativeFrom="page">
              <wp:posOffset>913130</wp:posOffset>
            </wp:positionH>
            <wp:positionV relativeFrom="paragraph">
              <wp:posOffset>466725</wp:posOffset>
            </wp:positionV>
            <wp:extent cx="5943600" cy="288798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600" cy="2887979"/>
                    </a:xfrm>
                    <a:prstGeom prst="rect">
                      <a:avLst/>
                    </a:prstGeom>
                  </pic:spPr>
                </pic:pic>
              </a:graphicData>
            </a:graphic>
          </wp:anchor>
        </w:drawing>
      </w:r>
      <w:r>
        <w:rPr>
          <w:spacing w:val="-2"/>
        </w:rPr>
        <w:t>OUTPUT:</w:t>
      </w:r>
    </w:p>
    <w:p w14:paraId="77ACF062">
      <w:pPr>
        <w:pStyle w:val="5"/>
        <w:spacing w:after="0"/>
        <w:sectPr>
          <w:pgSz w:w="12240" w:h="15840"/>
          <w:pgMar w:top="1360" w:right="1440" w:bottom="280" w:left="1080" w:header="720" w:footer="720" w:gutter="0"/>
          <w:cols w:space="720" w:num="1"/>
        </w:sectPr>
      </w:pPr>
    </w:p>
    <w:p w14:paraId="72C31A26">
      <w:pPr>
        <w:spacing w:before="61"/>
        <w:ind w:left="358" w:right="0" w:firstLine="0"/>
        <w:jc w:val="left"/>
        <w:rPr>
          <w:rFonts w:ascii="Times New Roman"/>
          <w:sz w:val="36"/>
        </w:rPr>
      </w:pPr>
      <w:r>
        <w:rPr>
          <w:rFonts w:ascii="Times New Roman"/>
          <w:sz w:val="40"/>
        </w:rPr>
        <w:t>SESSION-3:</w:t>
      </w:r>
      <w:r>
        <w:rPr>
          <w:rFonts w:ascii="Times New Roman"/>
          <w:spacing w:val="-43"/>
          <w:sz w:val="40"/>
        </w:rPr>
        <w:t xml:space="preserve"> </w:t>
      </w:r>
      <w:r>
        <w:rPr>
          <w:rFonts w:ascii="Times New Roman"/>
          <w:sz w:val="36"/>
        </w:rPr>
        <w:t>Anonymous</w:t>
      </w:r>
      <w:r>
        <w:rPr>
          <w:rFonts w:ascii="Times New Roman"/>
          <w:spacing w:val="-10"/>
          <w:sz w:val="36"/>
        </w:rPr>
        <w:t xml:space="preserve"> </w:t>
      </w:r>
      <w:r>
        <w:rPr>
          <w:rFonts w:ascii="Times New Roman"/>
          <w:sz w:val="36"/>
        </w:rPr>
        <w:t>Functions</w:t>
      </w:r>
      <w:r>
        <w:rPr>
          <w:rFonts w:ascii="Times New Roman"/>
          <w:spacing w:val="-7"/>
          <w:sz w:val="36"/>
        </w:rPr>
        <w:t xml:space="preserve"> </w:t>
      </w:r>
      <w:r>
        <w:rPr>
          <w:rFonts w:ascii="Times New Roman"/>
          <w:sz w:val="36"/>
        </w:rPr>
        <w:t>&amp;</w:t>
      </w:r>
      <w:r>
        <w:rPr>
          <w:rFonts w:ascii="Times New Roman"/>
          <w:spacing w:val="-3"/>
          <w:sz w:val="36"/>
        </w:rPr>
        <w:t xml:space="preserve"> </w:t>
      </w:r>
      <w:r>
        <w:rPr>
          <w:rFonts w:ascii="Times New Roman"/>
          <w:sz w:val="36"/>
        </w:rPr>
        <w:t>Functional</w:t>
      </w:r>
      <w:r>
        <w:rPr>
          <w:rFonts w:ascii="Times New Roman"/>
          <w:spacing w:val="-3"/>
          <w:sz w:val="36"/>
        </w:rPr>
        <w:t xml:space="preserve"> </w:t>
      </w:r>
      <w:r>
        <w:rPr>
          <w:rFonts w:ascii="Times New Roman"/>
          <w:spacing w:val="-2"/>
          <w:sz w:val="36"/>
        </w:rPr>
        <w:t>Interfaces</w:t>
      </w:r>
    </w:p>
    <w:p w14:paraId="663B23BC">
      <w:pPr>
        <w:pStyle w:val="13"/>
        <w:numPr>
          <w:ilvl w:val="0"/>
          <w:numId w:val="5"/>
        </w:numPr>
        <w:tabs>
          <w:tab w:val="left" w:pos="360"/>
          <w:tab w:val="left" w:pos="628"/>
        </w:tabs>
        <w:spacing w:before="413" w:after="0" w:line="240" w:lineRule="auto"/>
        <w:ind w:left="360" w:right="1056" w:hanging="3"/>
        <w:jc w:val="left"/>
        <w:rPr>
          <w:rFonts w:ascii="Times New Roman" w:hAnsi="Times New Roman"/>
          <w:sz w:val="36"/>
        </w:rPr>
      </w:pPr>
      <w:r>
        <w:rPr>
          <w:rFonts w:ascii="Times New Roman" w:hAnsi="Times New Roman"/>
          <w:sz w:val="36"/>
        </w:rPr>
        <w:t xml:space="preserve">Sorting: Comparator – </w:t>
      </w:r>
      <w:r>
        <w:fldChar w:fldCharType="begin"/>
      </w:r>
      <w:r>
        <w:instrText xml:space="preserve"> HYPERLINK "https://www.hackerrank.com/challenges/ctci-comparator-sorting/problem" \h </w:instrText>
      </w:r>
      <w:r>
        <w:fldChar w:fldCharType="separate"/>
      </w:r>
      <w:r>
        <w:rPr>
          <w:rFonts w:ascii="Times New Roman" w:hAnsi="Times New Roman"/>
          <w:color w:val="0000FF"/>
          <w:sz w:val="36"/>
          <w:u w:val="single" w:color="0000FF"/>
        </w:rPr>
        <w:t>https://www.hackerrank.com/challenges/ctci-comparator-</w:t>
      </w:r>
      <w:r>
        <w:rPr>
          <w:rFonts w:ascii="Times New Roman" w:hAnsi="Times New Roman"/>
          <w:color w:val="0000FF"/>
          <w:sz w:val="36"/>
          <w:u w:val="single" w:color="0000FF"/>
        </w:rPr>
        <w:fldChar w:fldCharType="end"/>
      </w:r>
      <w:r>
        <w:fldChar w:fldCharType="begin"/>
      </w:r>
      <w:r>
        <w:instrText xml:space="preserve"> HYPERLINK "https://www.hackerrank.com/challenges/ctci-comparator-sorting/problem" \h </w:instrText>
      </w:r>
      <w:r>
        <w:fldChar w:fldCharType="separate"/>
      </w:r>
      <w:r>
        <w:rPr>
          <w:rFonts w:ascii="Times New Roman" w:hAnsi="Times New Roman"/>
          <w:color w:val="0000FF"/>
          <w:spacing w:val="-2"/>
          <w:sz w:val="36"/>
          <w:u w:val="single" w:color="0000FF"/>
        </w:rPr>
        <w:t>sorting/problem</w:t>
      </w:r>
      <w:r>
        <w:rPr>
          <w:rFonts w:ascii="Times New Roman" w:hAnsi="Times New Roman"/>
          <w:color w:val="0000FF"/>
          <w:spacing w:val="-2"/>
          <w:sz w:val="36"/>
          <w:u w:val="single" w:color="0000FF"/>
        </w:rPr>
        <w:fldChar w:fldCharType="end"/>
      </w:r>
    </w:p>
    <w:p w14:paraId="08738C33">
      <w:pPr>
        <w:pStyle w:val="10"/>
        <w:ind w:left="0"/>
        <w:rPr>
          <w:rFonts w:ascii="Times New Roman"/>
          <w:sz w:val="36"/>
        </w:rPr>
      </w:pPr>
    </w:p>
    <w:p w14:paraId="0609B993">
      <w:pPr>
        <w:pStyle w:val="3"/>
        <w:ind w:left="358"/>
        <w:rPr>
          <w:rFonts w:ascii="Times New Roman"/>
        </w:rPr>
      </w:pPr>
      <w:r>
        <w:rPr>
          <w:rFonts w:ascii="Times New Roman"/>
        </w:rPr>
        <w:t>PROBLEM</w:t>
      </w:r>
      <w:r>
        <w:rPr>
          <w:rFonts w:ascii="Times New Roman"/>
          <w:spacing w:val="-4"/>
        </w:rPr>
        <w:t xml:space="preserve"> </w:t>
      </w:r>
      <w:r>
        <w:rPr>
          <w:rFonts w:ascii="Times New Roman"/>
          <w:spacing w:val="-2"/>
        </w:rPr>
        <w:t>STATEMENT:</w:t>
      </w:r>
    </w:p>
    <w:p w14:paraId="2E77CE00">
      <w:pPr>
        <w:pStyle w:val="10"/>
        <w:ind w:right="91" w:hanging="3"/>
        <w:rPr>
          <w:rFonts w:ascii="Times New Roman"/>
        </w:rPr>
      </w:pPr>
      <w:r>
        <w:rPr>
          <w:rFonts w:ascii="Times New Roman"/>
        </w:rPr>
        <w:t>Comparators</w:t>
      </w:r>
      <w:r>
        <w:rPr>
          <w:rFonts w:ascii="Times New Roman"/>
          <w:spacing w:val="-4"/>
        </w:rPr>
        <w:t xml:space="preserve"> </w:t>
      </w:r>
      <w:r>
        <w:rPr>
          <w:rFonts w:ascii="Times New Roman"/>
        </w:rPr>
        <w:t>are</w:t>
      </w:r>
      <w:r>
        <w:rPr>
          <w:rFonts w:ascii="Times New Roman"/>
          <w:spacing w:val="-4"/>
        </w:rPr>
        <w:t xml:space="preserve"> </w:t>
      </w:r>
      <w:r>
        <w:rPr>
          <w:rFonts w:ascii="Times New Roman"/>
        </w:rPr>
        <w:t>used</w:t>
      </w:r>
      <w:r>
        <w:rPr>
          <w:rFonts w:ascii="Times New Roman"/>
          <w:spacing w:val="-3"/>
        </w:rPr>
        <w:t xml:space="preserve"> </w:t>
      </w:r>
      <w:r>
        <w:rPr>
          <w:rFonts w:ascii="Times New Roman"/>
        </w:rPr>
        <w:t>to</w:t>
      </w:r>
      <w:r>
        <w:rPr>
          <w:rFonts w:ascii="Times New Roman"/>
          <w:spacing w:val="-1"/>
        </w:rPr>
        <w:t xml:space="preserve"> </w:t>
      </w:r>
      <w:r>
        <w:rPr>
          <w:rFonts w:ascii="Times New Roman"/>
        </w:rPr>
        <w:t>compare</w:t>
      </w:r>
      <w:r>
        <w:rPr>
          <w:rFonts w:ascii="Times New Roman"/>
          <w:spacing w:val="-4"/>
        </w:rPr>
        <w:t xml:space="preserve"> </w:t>
      </w:r>
      <w:r>
        <w:rPr>
          <w:rFonts w:ascii="Times New Roman"/>
        </w:rPr>
        <w:t>two</w:t>
      </w:r>
      <w:r>
        <w:rPr>
          <w:rFonts w:ascii="Times New Roman"/>
          <w:spacing w:val="-3"/>
        </w:rPr>
        <w:t xml:space="preserve"> </w:t>
      </w:r>
      <w:r>
        <w:rPr>
          <w:rFonts w:ascii="Times New Roman"/>
        </w:rPr>
        <w:t>objects.</w:t>
      </w:r>
      <w:r>
        <w:rPr>
          <w:rFonts w:ascii="Times New Roman"/>
          <w:spacing w:val="-1"/>
        </w:rPr>
        <w:t xml:space="preserve"> </w:t>
      </w:r>
      <w:r>
        <w:rPr>
          <w:rFonts w:ascii="Times New Roman"/>
        </w:rPr>
        <w:t>In</w:t>
      </w:r>
      <w:r>
        <w:rPr>
          <w:rFonts w:ascii="Times New Roman"/>
          <w:spacing w:val="-3"/>
        </w:rPr>
        <w:t xml:space="preserve"> </w:t>
      </w:r>
      <w:r>
        <w:rPr>
          <w:rFonts w:ascii="Times New Roman"/>
        </w:rPr>
        <w:t>this</w:t>
      </w:r>
      <w:r>
        <w:rPr>
          <w:rFonts w:ascii="Times New Roman"/>
          <w:spacing w:val="-4"/>
        </w:rPr>
        <w:t xml:space="preserve"> </w:t>
      </w:r>
      <w:r>
        <w:rPr>
          <w:rFonts w:ascii="Times New Roman"/>
        </w:rPr>
        <w:t>challenge,</w:t>
      </w:r>
      <w:r>
        <w:rPr>
          <w:rFonts w:ascii="Times New Roman"/>
          <w:spacing w:val="-3"/>
        </w:rPr>
        <w:t xml:space="preserve"> </w:t>
      </w:r>
      <w:r>
        <w:rPr>
          <w:rFonts w:ascii="Times New Roman"/>
        </w:rPr>
        <w:t>you'll</w:t>
      </w:r>
      <w:r>
        <w:rPr>
          <w:rFonts w:ascii="Times New Roman"/>
          <w:spacing w:val="-3"/>
        </w:rPr>
        <w:t xml:space="preserve"> </w:t>
      </w:r>
      <w:r>
        <w:rPr>
          <w:rFonts w:ascii="Times New Roman"/>
        </w:rPr>
        <w:t>create</w:t>
      </w:r>
      <w:r>
        <w:rPr>
          <w:rFonts w:ascii="Times New Roman"/>
          <w:spacing w:val="-4"/>
        </w:rPr>
        <w:t xml:space="preserve"> </w:t>
      </w:r>
      <w:r>
        <w:rPr>
          <w:rFonts w:ascii="Times New Roman"/>
        </w:rPr>
        <w:t>a</w:t>
      </w:r>
      <w:r>
        <w:rPr>
          <w:rFonts w:ascii="Times New Roman"/>
          <w:spacing w:val="-4"/>
        </w:rPr>
        <w:t xml:space="preserve"> </w:t>
      </w:r>
      <w:r>
        <w:rPr>
          <w:rFonts w:ascii="Times New Roman"/>
        </w:rPr>
        <w:t>comparator</w:t>
      </w:r>
      <w:r>
        <w:rPr>
          <w:rFonts w:ascii="Times New Roman"/>
          <w:spacing w:val="-2"/>
        </w:rPr>
        <w:t xml:space="preserve"> </w:t>
      </w:r>
      <w:r>
        <w:rPr>
          <w:rFonts w:ascii="Times New Roman"/>
        </w:rPr>
        <w:t xml:space="preserve">and use it to sort an array. The </w:t>
      </w:r>
      <w:r>
        <w:rPr>
          <w:rFonts w:ascii="Times New Roman"/>
          <w:i/>
        </w:rPr>
        <w:t xml:space="preserve">Player </w:t>
      </w:r>
      <w:r>
        <w:rPr>
          <w:rFonts w:ascii="Times New Roman"/>
        </w:rPr>
        <w:t>class is provided in the editor below. It has two fields:</w:t>
      </w:r>
    </w:p>
    <w:p w14:paraId="461C754D">
      <w:pPr>
        <w:pStyle w:val="13"/>
        <w:numPr>
          <w:ilvl w:val="1"/>
          <w:numId w:val="5"/>
        </w:numPr>
        <w:tabs>
          <w:tab w:val="left" w:pos="1079"/>
        </w:tabs>
        <w:spacing w:before="1" w:after="0" w:line="240" w:lineRule="auto"/>
        <w:ind w:left="1079" w:right="0" w:hanging="359"/>
        <w:jc w:val="left"/>
        <w:rPr>
          <w:rFonts w:ascii="Times New Roman"/>
          <w:sz w:val="24"/>
        </w:rPr>
      </w:pPr>
      <w:r>
        <w:rPr>
          <w:rFonts w:ascii="Times New Roman"/>
          <w:sz w:val="24"/>
        </w:rPr>
        <w:t>name:</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pacing w:val="-2"/>
          <w:sz w:val="24"/>
        </w:rPr>
        <w:t>string.</w:t>
      </w:r>
    </w:p>
    <w:p w14:paraId="1C2A44E8">
      <w:pPr>
        <w:pStyle w:val="13"/>
        <w:numPr>
          <w:ilvl w:val="1"/>
          <w:numId w:val="5"/>
        </w:numPr>
        <w:tabs>
          <w:tab w:val="left" w:pos="1079"/>
        </w:tabs>
        <w:spacing w:before="0" w:after="0" w:line="240" w:lineRule="auto"/>
        <w:ind w:left="1079" w:right="0" w:hanging="359"/>
        <w:jc w:val="left"/>
        <w:rPr>
          <w:rFonts w:ascii="Times New Roman"/>
          <w:sz w:val="24"/>
        </w:rPr>
      </w:pPr>
      <w:r>
        <w:rPr>
          <w:rFonts w:ascii="Times New Roman"/>
          <w:sz w:val="24"/>
        </w:rPr>
        <w:t>score:</w:t>
      </w:r>
      <w:r>
        <w:rPr>
          <w:rFonts w:ascii="Times New Roman"/>
          <w:spacing w:val="-2"/>
          <w:sz w:val="24"/>
        </w:rPr>
        <w:t xml:space="preserve"> </w:t>
      </w:r>
      <w:r>
        <w:rPr>
          <w:rFonts w:ascii="Times New Roman"/>
          <w:sz w:val="24"/>
        </w:rPr>
        <w:t>an</w:t>
      </w:r>
      <w:r>
        <w:rPr>
          <w:rFonts w:ascii="Times New Roman"/>
          <w:spacing w:val="-1"/>
          <w:sz w:val="24"/>
        </w:rPr>
        <w:t xml:space="preserve"> </w:t>
      </w:r>
      <w:r>
        <w:rPr>
          <w:rFonts w:ascii="Times New Roman"/>
          <w:spacing w:val="-2"/>
          <w:sz w:val="24"/>
        </w:rPr>
        <w:t>integer.</w:t>
      </w:r>
    </w:p>
    <w:p w14:paraId="01224973">
      <w:pPr>
        <w:pStyle w:val="10"/>
        <w:ind w:right="116" w:hanging="3"/>
        <w:rPr>
          <w:rFonts w:ascii="Times New Roman"/>
        </w:rPr>
      </w:pPr>
      <w:r>
        <w:rPr>
          <w:rFonts w:ascii="Times New Roman"/>
        </w:rPr>
        <w:t xml:space="preserve">Given an array of n </w:t>
      </w:r>
      <w:r>
        <w:rPr>
          <w:rFonts w:ascii="Times New Roman"/>
          <w:i/>
        </w:rPr>
        <w:t xml:space="preserve">Player </w:t>
      </w:r>
      <w:r>
        <w:rPr>
          <w:rFonts w:ascii="Times New Roman"/>
        </w:rPr>
        <w:t xml:space="preserve">objects, write a comparator that sorts them in order of decreasing score. If 2 or more players have the same score, sort those players alphabetically ascending by name. To do this, you must create a </w:t>
      </w:r>
      <w:r>
        <w:rPr>
          <w:rFonts w:ascii="Times New Roman"/>
          <w:i/>
        </w:rPr>
        <w:t xml:space="preserve">Checker </w:t>
      </w:r>
      <w:r>
        <w:rPr>
          <w:rFonts w:ascii="Times New Roman"/>
        </w:rPr>
        <w:t xml:space="preserve">class that implements the </w:t>
      </w:r>
      <w:r>
        <w:rPr>
          <w:rFonts w:ascii="Times New Roman"/>
          <w:i/>
        </w:rPr>
        <w:t xml:space="preserve">Comparator </w:t>
      </w:r>
      <w:r>
        <w:rPr>
          <w:rFonts w:ascii="Times New Roman"/>
        </w:rPr>
        <w:t>interface, then</w:t>
      </w:r>
      <w:r>
        <w:rPr>
          <w:rFonts w:ascii="Times New Roman"/>
          <w:spacing w:val="-4"/>
        </w:rPr>
        <w:t xml:space="preserve"> </w:t>
      </w:r>
      <w:r>
        <w:rPr>
          <w:rFonts w:ascii="Times New Roman"/>
        </w:rPr>
        <w:t>write</w:t>
      </w:r>
      <w:r>
        <w:rPr>
          <w:rFonts w:ascii="Times New Roman"/>
          <w:spacing w:val="-5"/>
        </w:rPr>
        <w:t xml:space="preserve"> </w:t>
      </w:r>
      <w:r>
        <w:rPr>
          <w:rFonts w:ascii="Times New Roman"/>
        </w:rPr>
        <w:t>an</w:t>
      </w:r>
      <w:r>
        <w:rPr>
          <w:rFonts w:ascii="Times New Roman"/>
          <w:spacing w:val="-5"/>
        </w:rPr>
        <w:t xml:space="preserve"> </w:t>
      </w:r>
      <w:r>
        <w:rPr>
          <w:rFonts w:ascii="Times New Roman"/>
          <w:i/>
        </w:rPr>
        <w:t>int</w:t>
      </w:r>
      <w:r>
        <w:rPr>
          <w:rFonts w:ascii="Times New Roman"/>
          <w:i/>
          <w:spacing w:val="-4"/>
        </w:rPr>
        <w:t xml:space="preserve"> </w:t>
      </w:r>
      <w:r>
        <w:rPr>
          <w:rFonts w:ascii="Times New Roman"/>
          <w:i/>
        </w:rPr>
        <w:t>compare(Player</w:t>
      </w:r>
      <w:r>
        <w:rPr>
          <w:rFonts w:ascii="Times New Roman"/>
          <w:i/>
          <w:spacing w:val="-5"/>
        </w:rPr>
        <w:t xml:space="preserve"> </w:t>
      </w:r>
      <w:r>
        <w:rPr>
          <w:rFonts w:ascii="Times New Roman"/>
          <w:i/>
        </w:rPr>
        <w:t>a,</w:t>
      </w:r>
      <w:r>
        <w:rPr>
          <w:rFonts w:ascii="Times New Roman"/>
          <w:i/>
          <w:spacing w:val="-4"/>
        </w:rPr>
        <w:t xml:space="preserve"> </w:t>
      </w:r>
      <w:r>
        <w:rPr>
          <w:rFonts w:ascii="Times New Roman"/>
          <w:i/>
        </w:rPr>
        <w:t>Player</w:t>
      </w:r>
      <w:r>
        <w:rPr>
          <w:rFonts w:ascii="Times New Roman"/>
          <w:i/>
          <w:spacing w:val="-5"/>
        </w:rPr>
        <w:t xml:space="preserve"> </w:t>
      </w:r>
      <w:r>
        <w:rPr>
          <w:rFonts w:ascii="Times New Roman"/>
          <w:i/>
        </w:rPr>
        <w:t>b)</w:t>
      </w:r>
      <w:r>
        <w:rPr>
          <w:rFonts w:ascii="Times New Roman"/>
          <w:i/>
          <w:spacing w:val="-4"/>
        </w:rPr>
        <w:t xml:space="preserve"> </w:t>
      </w:r>
      <w:r>
        <w:rPr>
          <w:rFonts w:ascii="Times New Roman"/>
        </w:rPr>
        <w:t>method</w:t>
      </w:r>
      <w:r>
        <w:rPr>
          <w:rFonts w:ascii="Times New Roman"/>
          <w:spacing w:val="-4"/>
        </w:rPr>
        <w:t xml:space="preserve"> </w:t>
      </w:r>
      <w:r>
        <w:rPr>
          <w:rFonts w:ascii="Times New Roman"/>
        </w:rPr>
        <w:t>implementing</w:t>
      </w:r>
      <w:r>
        <w:rPr>
          <w:rFonts w:ascii="Times New Roman"/>
          <w:spacing w:val="-4"/>
        </w:rPr>
        <w:t xml:space="preserve"> </w:t>
      </w:r>
      <w:r>
        <w:rPr>
          <w:rFonts w:ascii="Times New Roman"/>
        </w:rPr>
        <w:t>the</w:t>
      </w:r>
      <w:r>
        <w:rPr>
          <w:rFonts w:ascii="Times New Roman"/>
          <w:spacing w:val="-4"/>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Comparator.compare(T</w:t>
      </w:r>
      <w:r>
        <w:rPr>
          <w:rFonts w:ascii="Times New Roman"/>
          <w:color w:val="0000FF"/>
          <w:u w:val="single" w:color="0000FF"/>
        </w:rPr>
        <w:fldChar w:fldCharType="end"/>
      </w:r>
      <w:r>
        <w:rPr>
          <w:rFonts w:ascii="Times New Roman"/>
          <w:color w:val="0000FF"/>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o1, T o2)</w:t>
      </w:r>
      <w:r>
        <w:rPr>
          <w:rFonts w:ascii="Times New Roman"/>
          <w:color w:val="0000FF"/>
          <w:u w:val="single" w:color="0000FF"/>
        </w:rPr>
        <w:fldChar w:fldCharType="end"/>
      </w:r>
      <w:r>
        <w:rPr>
          <w:rFonts w:ascii="Times New Roman"/>
          <w:color w:val="0000FF"/>
          <w:spacing w:val="-1"/>
        </w:rPr>
        <w:t xml:space="preserve"> </w:t>
      </w:r>
      <w:r>
        <w:rPr>
          <w:rFonts w:ascii="Times New Roman"/>
        </w:rPr>
        <w:t>method. In short, when sorting in ascending order, a comparator function returns -1 if a ,</w:t>
      </w:r>
      <w:r>
        <w:rPr>
          <w:rFonts w:ascii="Times New Roman"/>
          <w:spacing w:val="40"/>
        </w:rPr>
        <w:t xml:space="preserve"> </w:t>
      </w:r>
      <w:r>
        <w:rPr>
          <w:rFonts w:ascii="Times New Roman"/>
        </w:rPr>
        <w:t>if a&lt;b ,0 and a=b if</w:t>
      </w:r>
      <w:r>
        <w:rPr>
          <w:rFonts w:ascii="Times New Roman"/>
          <w:spacing w:val="40"/>
        </w:rPr>
        <w:t xml:space="preserve"> </w:t>
      </w:r>
      <w:r>
        <w:rPr>
          <w:rFonts w:ascii="Times New Roman"/>
        </w:rPr>
        <w:t>a&gt;b.</w:t>
      </w:r>
    </w:p>
    <w:p w14:paraId="5D036BC9">
      <w:pPr>
        <w:pStyle w:val="10"/>
        <w:ind w:hanging="3"/>
        <w:rPr>
          <w:rFonts w:ascii="Times New Roman"/>
        </w:rPr>
      </w:pPr>
      <w:r>
        <w:rPr>
          <w:rFonts w:ascii="Times New Roman"/>
        </w:rPr>
        <w:t>Declare</w:t>
      </w:r>
      <w:r>
        <w:rPr>
          <w:rFonts w:ascii="Times New Roman"/>
          <w:spacing w:val="-4"/>
        </w:rPr>
        <w:t xml:space="preserve"> </w:t>
      </w:r>
      <w:r>
        <w:rPr>
          <w:rFonts w:ascii="Times New Roman"/>
        </w:rPr>
        <w:t>a</w:t>
      </w:r>
      <w:r>
        <w:rPr>
          <w:rFonts w:ascii="Times New Roman"/>
          <w:spacing w:val="-4"/>
        </w:rPr>
        <w:t xml:space="preserve"> </w:t>
      </w:r>
      <w:r>
        <w:rPr>
          <w:rFonts w:ascii="Times New Roman"/>
          <w:i/>
        </w:rPr>
        <w:t>Checker</w:t>
      </w:r>
      <w:r>
        <w:rPr>
          <w:rFonts w:ascii="Times New Roman"/>
          <w:i/>
          <w:spacing w:val="-3"/>
        </w:rPr>
        <w:t xml:space="preserve"> </w:t>
      </w:r>
      <w:r>
        <w:rPr>
          <w:rFonts w:ascii="Times New Roman"/>
        </w:rPr>
        <w:t>class</w:t>
      </w:r>
      <w:r>
        <w:rPr>
          <w:rFonts w:ascii="Times New Roman"/>
          <w:spacing w:val="-4"/>
        </w:rPr>
        <w:t xml:space="preserve"> </w:t>
      </w:r>
      <w:r>
        <w:rPr>
          <w:rFonts w:ascii="Times New Roman"/>
        </w:rPr>
        <w:t>that</w:t>
      </w:r>
      <w:r>
        <w:rPr>
          <w:rFonts w:ascii="Times New Roman"/>
          <w:spacing w:val="-3"/>
        </w:rPr>
        <w:t xml:space="preserve"> </w:t>
      </w:r>
      <w:r>
        <w:rPr>
          <w:rFonts w:ascii="Times New Roman"/>
        </w:rPr>
        <w:t>implements</w:t>
      </w:r>
      <w:r>
        <w:rPr>
          <w:rFonts w:ascii="Times New Roman"/>
          <w:spacing w:val="-4"/>
        </w:rPr>
        <w:t xml:space="preserve"> </w:t>
      </w:r>
      <w:r>
        <w:rPr>
          <w:rFonts w:ascii="Times New Roman"/>
        </w:rPr>
        <w:t>the</w:t>
      </w:r>
      <w:r>
        <w:rPr>
          <w:rFonts w:ascii="Times New Roman"/>
          <w:spacing w:val="-3"/>
        </w:rPr>
        <w:t xml:space="preserve"> </w:t>
      </w:r>
      <w:r>
        <w:rPr>
          <w:rFonts w:ascii="Times New Roman"/>
          <w:i/>
        </w:rPr>
        <w:t>comparator</w:t>
      </w:r>
      <w:r>
        <w:rPr>
          <w:rFonts w:ascii="Times New Roman"/>
          <w:i/>
          <w:spacing w:val="-3"/>
        </w:rPr>
        <w:t xml:space="preserve"> </w:t>
      </w:r>
      <w:r>
        <w:rPr>
          <w:rFonts w:ascii="Times New Roman"/>
        </w:rPr>
        <w:t>method</w:t>
      </w:r>
      <w:r>
        <w:rPr>
          <w:rFonts w:ascii="Times New Roman"/>
          <w:spacing w:val="-3"/>
        </w:rPr>
        <w:t xml:space="preserve"> </w:t>
      </w:r>
      <w:r>
        <w:rPr>
          <w:rFonts w:ascii="Times New Roman"/>
        </w:rPr>
        <w:t>as</w:t>
      </w:r>
      <w:r>
        <w:rPr>
          <w:rFonts w:ascii="Times New Roman"/>
          <w:spacing w:val="-4"/>
        </w:rPr>
        <w:t xml:space="preserve"> </w:t>
      </w:r>
      <w:r>
        <w:rPr>
          <w:rFonts w:ascii="Times New Roman"/>
        </w:rPr>
        <w:t>described.</w:t>
      </w:r>
      <w:r>
        <w:rPr>
          <w:rFonts w:ascii="Times New Roman"/>
          <w:spacing w:val="-1"/>
        </w:rPr>
        <w:t xml:space="preserve"> </w:t>
      </w:r>
      <w:r>
        <w:rPr>
          <w:rFonts w:ascii="Times New Roman"/>
        </w:rPr>
        <w:t>It</w:t>
      </w:r>
      <w:r>
        <w:rPr>
          <w:rFonts w:ascii="Times New Roman"/>
          <w:spacing w:val="-3"/>
        </w:rPr>
        <w:t xml:space="preserve"> </w:t>
      </w:r>
      <w:r>
        <w:rPr>
          <w:rFonts w:ascii="Times New Roman"/>
        </w:rPr>
        <w:t>should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 descending by score, then ascending by name. The code stub reads the input, creates a list of Player objects, uses your method to sort the data, and prints it out properly.</w:t>
      </w:r>
    </w:p>
    <w:p w14:paraId="3E9FA166">
      <w:pPr>
        <w:pStyle w:val="10"/>
        <w:ind w:left="358"/>
        <w:rPr>
          <w:rFonts w:ascii="Times New Roman"/>
        </w:rPr>
      </w:pPr>
      <w:r>
        <w:rPr>
          <w:rFonts w:ascii="Times New Roman"/>
          <w:spacing w:val="-2"/>
        </w:rPr>
        <w:t>Example</w:t>
      </w:r>
    </w:p>
    <w:p w14:paraId="7C773135">
      <w:pPr>
        <w:pStyle w:val="10"/>
        <w:ind w:left="358"/>
        <w:rPr>
          <w:rFonts w:ascii="Times New Roman"/>
        </w:rPr>
      </w:pPr>
      <w:r>
        <w:rPr>
          <w:rFonts w:ascii="Times New Roman"/>
        </w:rPr>
        <w:t>n</w:t>
      </w:r>
      <w:r>
        <w:rPr>
          <w:rFonts w:ascii="Times New Roman"/>
          <w:spacing w:val="-1"/>
        </w:rPr>
        <w:t xml:space="preserve"> </w:t>
      </w:r>
      <w:r>
        <w:rPr>
          <w:rFonts w:ascii="Times New Roman"/>
        </w:rPr>
        <w:t>=</w:t>
      </w:r>
      <w:r>
        <w:rPr>
          <w:rFonts w:ascii="Times New Roman"/>
          <w:spacing w:val="-2"/>
        </w:rPr>
        <w:t xml:space="preserve"> </w:t>
      </w:r>
      <w:r>
        <w:rPr>
          <w:rFonts w:ascii="Times New Roman"/>
        </w:rPr>
        <w:t>3,</w:t>
      </w:r>
      <w:r>
        <w:rPr>
          <w:rFonts w:ascii="Times New Roman"/>
          <w:spacing w:val="-1"/>
        </w:rPr>
        <w:t xml:space="preserve"> </w:t>
      </w:r>
      <w:r>
        <w:rPr>
          <w:rFonts w:ascii="Times New Roman"/>
        </w:rPr>
        <w:t>data</w:t>
      </w:r>
      <w:r>
        <w:rPr>
          <w:rFonts w:ascii="Times New Roman"/>
          <w:spacing w:val="-1"/>
        </w:rPr>
        <w:t xml:space="preserve"> </w:t>
      </w:r>
      <w:r>
        <w:rPr>
          <w:rFonts w:ascii="Times New Roman"/>
        </w:rPr>
        <w:t>= [[Smith,</w:t>
      </w:r>
      <w:r>
        <w:rPr>
          <w:rFonts w:ascii="Times New Roman"/>
          <w:spacing w:val="-1"/>
        </w:rPr>
        <w:t xml:space="preserve"> </w:t>
      </w:r>
      <w:r>
        <w:rPr>
          <w:rFonts w:ascii="Times New Roman"/>
        </w:rPr>
        <w:t>20],</w:t>
      </w:r>
      <w:r>
        <w:rPr>
          <w:rFonts w:ascii="Times New Roman"/>
          <w:spacing w:val="-1"/>
        </w:rPr>
        <w:t xml:space="preserve"> </w:t>
      </w:r>
      <w:r>
        <w:rPr>
          <w:rFonts w:ascii="Times New Roman"/>
        </w:rPr>
        <w:t>[Jones,</w:t>
      </w:r>
      <w:r>
        <w:rPr>
          <w:rFonts w:ascii="Times New Roman"/>
          <w:spacing w:val="-1"/>
        </w:rPr>
        <w:t xml:space="preserve"> </w:t>
      </w:r>
      <w:r>
        <w:rPr>
          <w:rFonts w:ascii="Times New Roman"/>
        </w:rPr>
        <w:t>15],</w:t>
      </w:r>
      <w:r>
        <w:rPr>
          <w:rFonts w:ascii="Times New Roman"/>
          <w:spacing w:val="-1"/>
        </w:rPr>
        <w:t xml:space="preserve"> </w:t>
      </w:r>
      <w:r>
        <w:rPr>
          <w:rFonts w:ascii="Times New Roman"/>
        </w:rPr>
        <w:t xml:space="preserve">[Jones, </w:t>
      </w:r>
      <w:r>
        <w:rPr>
          <w:rFonts w:ascii="Times New Roman"/>
          <w:spacing w:val="-4"/>
        </w:rPr>
        <w:t>20]]</w:t>
      </w:r>
    </w:p>
    <w:p w14:paraId="7EFF2DD3">
      <w:pPr>
        <w:pStyle w:val="10"/>
        <w:ind w:left="358"/>
        <w:rPr>
          <w:rFonts w:ascii="Times New Roman"/>
        </w:rPr>
      </w:pPr>
      <w:r>
        <w:rPr>
          <w:rFonts w:ascii="Times New Roman"/>
        </w:rPr>
        <w:t>dataSorted</w:t>
      </w:r>
      <w:r>
        <w:rPr>
          <w:rFonts w:ascii="Times New Roman"/>
          <w:spacing w:val="-1"/>
        </w:rPr>
        <w:t xml:space="preserve"> </w:t>
      </w:r>
      <w:r>
        <w:rPr>
          <w:rFonts w:ascii="Times New Roman"/>
        </w:rPr>
        <w:t>=</w:t>
      </w:r>
      <w:r>
        <w:rPr>
          <w:rFonts w:ascii="Times New Roman"/>
          <w:spacing w:val="-2"/>
        </w:rPr>
        <w:t xml:space="preserve"> </w:t>
      </w:r>
      <w:r>
        <w:rPr>
          <w:rFonts w:ascii="Times New Roman"/>
        </w:rPr>
        <w:t>[[Jones,</w:t>
      </w:r>
      <w:r>
        <w:rPr>
          <w:rFonts w:ascii="Times New Roman"/>
          <w:spacing w:val="-1"/>
        </w:rPr>
        <w:t xml:space="preserve"> </w:t>
      </w:r>
      <w:r>
        <w:rPr>
          <w:rFonts w:ascii="Times New Roman"/>
        </w:rPr>
        <w:t>20], [Smith,</w:t>
      </w:r>
      <w:r>
        <w:rPr>
          <w:rFonts w:ascii="Times New Roman"/>
          <w:spacing w:val="-1"/>
        </w:rPr>
        <w:t xml:space="preserve"> </w:t>
      </w:r>
      <w:r>
        <w:rPr>
          <w:rFonts w:ascii="Times New Roman"/>
        </w:rPr>
        <w:t>20],</w:t>
      </w:r>
      <w:r>
        <w:rPr>
          <w:rFonts w:ascii="Times New Roman"/>
          <w:spacing w:val="-1"/>
        </w:rPr>
        <w:t xml:space="preserve"> </w:t>
      </w:r>
      <w:r>
        <w:rPr>
          <w:rFonts w:ascii="Times New Roman"/>
        </w:rPr>
        <w:t xml:space="preserve">[Jones, </w:t>
      </w:r>
      <w:r>
        <w:rPr>
          <w:rFonts w:ascii="Times New Roman"/>
          <w:spacing w:val="-4"/>
        </w:rPr>
        <w:t>15]]</w:t>
      </w:r>
    </w:p>
    <w:p w14:paraId="07E7800A">
      <w:pPr>
        <w:pStyle w:val="10"/>
        <w:ind w:left="358" w:right="1137" w:firstLine="2"/>
        <w:rPr>
          <w:rFonts w:ascii="Times New Roman"/>
        </w:rPr>
      </w:pPr>
      <w:r>
        <w:rPr>
          <w:rFonts w:ascii="Times New Roman"/>
        </w:rPr>
        <w:t>Sort</w:t>
      </w:r>
      <w:r>
        <w:rPr>
          <w:rFonts w:ascii="Times New Roman"/>
          <w:spacing w:val="-3"/>
        </w:rPr>
        <w:t xml:space="preserve"> </w:t>
      </w:r>
      <w:r>
        <w:rPr>
          <w:rFonts w:ascii="Times New Roman"/>
        </w:rPr>
        <w:t>the</w:t>
      </w:r>
      <w:r>
        <w:rPr>
          <w:rFonts w:ascii="Times New Roman"/>
          <w:spacing w:val="-4"/>
        </w:rPr>
        <w:t xml:space="preserve"> </w:t>
      </w:r>
      <w:r>
        <w:rPr>
          <w:rFonts w:ascii="Times New Roman"/>
        </w:rPr>
        <w:t>list</w:t>
      </w:r>
      <w:r>
        <w:rPr>
          <w:rFonts w:ascii="Times New Roman"/>
          <w:spacing w:val="-3"/>
        </w:rPr>
        <w:t xml:space="preserve"> </w:t>
      </w:r>
      <w:r>
        <w:rPr>
          <w:rFonts w:ascii="Times New Roman"/>
        </w:rPr>
        <w:t>as</w:t>
      </w:r>
      <w:r>
        <w:rPr>
          <w:rFonts w:ascii="Times New Roman"/>
          <w:spacing w:val="-3"/>
        </w:rPr>
        <w:t xml:space="preserve"> </w:t>
      </w:r>
      <w:r>
        <w:rPr>
          <w:rFonts w:ascii="Times New Roman"/>
        </w:rPr>
        <w:t>data</w:t>
      </w:r>
      <w:r>
        <w:rPr>
          <w:rFonts w:ascii="Times New Roman"/>
          <w:spacing w:val="-3"/>
        </w:rPr>
        <w:t xml:space="preserve"> </w:t>
      </w:r>
      <w:r>
        <w:rPr>
          <w:rFonts w:ascii="Times New Roman"/>
        </w:rPr>
        <w:t>sorted.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w:t>
      </w:r>
      <w:r>
        <w:rPr>
          <w:rFonts w:ascii="Times New Roman"/>
          <w:spacing w:val="-3"/>
        </w:rPr>
        <w:t xml:space="preserve"> </w:t>
      </w:r>
      <w:r>
        <w:rPr>
          <w:rFonts w:ascii="Times New Roman"/>
        </w:rPr>
        <w:t>descending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score,</w:t>
      </w:r>
      <w:r>
        <w:rPr>
          <w:rFonts w:ascii="Times New Roman"/>
          <w:spacing w:val="-3"/>
        </w:rPr>
        <w:t xml:space="preserve"> </w:t>
      </w:r>
      <w:r>
        <w:rPr>
          <w:rFonts w:ascii="Times New Roman"/>
        </w:rPr>
        <w:t>then</w:t>
      </w:r>
      <w:r>
        <w:rPr>
          <w:rFonts w:ascii="Times New Roman"/>
          <w:spacing w:val="-2"/>
        </w:rPr>
        <w:t xml:space="preserve"> </w:t>
      </w:r>
      <w:r>
        <w:rPr>
          <w:rFonts w:ascii="Times New Roman"/>
        </w:rPr>
        <w:t>ascending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name. Input Format</w:t>
      </w:r>
    </w:p>
    <w:p w14:paraId="1391E1FF">
      <w:pPr>
        <w:pStyle w:val="10"/>
        <w:ind w:left="358"/>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w:t>
      </w:r>
      <w:r>
        <w:rPr>
          <w:rFonts w:ascii="Times New Roman"/>
          <w:spacing w:val="-1"/>
        </w:rPr>
        <w:t xml:space="preserve"> </w:t>
      </w:r>
      <w:r>
        <w:rPr>
          <w:rFonts w:ascii="Times New Roman"/>
        </w:rPr>
        <w:t>,</w:t>
      </w:r>
      <w:r>
        <w:rPr>
          <w:rFonts w:ascii="Times New Roman"/>
          <w:spacing w:val="-1"/>
        </w:rPr>
        <w:t xml:space="preserve"> </w:t>
      </w:r>
      <w:r>
        <w:rPr>
          <w:rFonts w:ascii="Times New Roman"/>
        </w:rPr>
        <w:t>the</w:t>
      </w:r>
      <w:r>
        <w:rPr>
          <w:rFonts w:ascii="Times New Roman"/>
          <w:spacing w:val="-1"/>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spacing w:val="-2"/>
        </w:rPr>
        <w:t>players.</w:t>
      </w:r>
    </w:p>
    <w:p w14:paraId="697AB68C">
      <w:pPr>
        <w:pStyle w:val="10"/>
        <w:ind w:left="358" w:right="1670" w:firstLine="2"/>
        <w:rPr>
          <w:rFonts w:ascii="Times New Roman"/>
        </w:rPr>
      </w:pPr>
      <w:r>
        <w:rPr>
          <w:rFonts w:ascii="Times New Roman"/>
        </w:rPr>
        <w:t>Each</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5"/>
        </w:rPr>
        <w:t xml:space="preserve"> </w:t>
      </w:r>
      <w:r>
        <w:rPr>
          <w:rFonts w:ascii="Times New Roman"/>
        </w:rPr>
        <w:t>next</w:t>
      </w:r>
      <w:r>
        <w:rPr>
          <w:rFonts w:ascii="Times New Roman"/>
          <w:spacing w:val="40"/>
        </w:rPr>
        <w:t xml:space="preserve"> </w:t>
      </w:r>
      <w:r>
        <w:rPr>
          <w:rFonts w:ascii="Times New Roman"/>
        </w:rPr>
        <w:t>lines</w:t>
      </w:r>
      <w:r>
        <w:rPr>
          <w:rFonts w:ascii="Times New Roman"/>
          <w:spacing w:val="-4"/>
        </w:rPr>
        <w:t xml:space="preserve"> </w:t>
      </w:r>
      <w:r>
        <w:rPr>
          <w:rFonts w:ascii="Times New Roman"/>
        </w:rPr>
        <w:t>contains</w:t>
      </w:r>
      <w:r>
        <w:rPr>
          <w:rFonts w:ascii="Times New Roman"/>
          <w:spacing w:val="-4"/>
        </w:rPr>
        <w:t xml:space="preserve"> </w:t>
      </w:r>
      <w:r>
        <w:rPr>
          <w:rFonts w:ascii="Times New Roman"/>
        </w:rPr>
        <w:t>a</w:t>
      </w:r>
      <w:r>
        <w:rPr>
          <w:rFonts w:ascii="Times New Roman"/>
          <w:spacing w:val="-4"/>
        </w:rPr>
        <w:t xml:space="preserve"> </w:t>
      </w:r>
      <w:r>
        <w:rPr>
          <w:rFonts w:ascii="Times New Roman"/>
        </w:rPr>
        <w:t>player's</w:t>
      </w:r>
      <w:r>
        <w:rPr>
          <w:rFonts w:ascii="Times New Roman"/>
          <w:spacing w:val="40"/>
        </w:rPr>
        <w:t xml:space="preserve"> </w:t>
      </w:r>
      <w:r>
        <w:rPr>
          <w:rFonts w:ascii="Times New Roman"/>
        </w:rPr>
        <w:t>and</w:t>
      </w:r>
      <w:r>
        <w:rPr>
          <w:rFonts w:ascii="Times New Roman"/>
          <w:spacing w:val="-3"/>
        </w:rPr>
        <w:t xml:space="preserve"> </w:t>
      </w:r>
      <w:r>
        <w:rPr>
          <w:rFonts w:ascii="Times New Roman"/>
        </w:rPr>
        <w:t>,</w:t>
      </w:r>
      <w:r>
        <w:rPr>
          <w:rFonts w:ascii="Times New Roman"/>
          <w:spacing w:val="-1"/>
        </w:rPr>
        <w:t xml:space="preserve"> </w:t>
      </w:r>
      <w:r>
        <w:rPr>
          <w:rFonts w:ascii="Times New Roman"/>
        </w:rPr>
        <w:t>a</w:t>
      </w:r>
      <w:r>
        <w:rPr>
          <w:rFonts w:ascii="Times New Roman"/>
          <w:spacing w:val="-4"/>
        </w:rPr>
        <w:t xml:space="preserve"> </w:t>
      </w:r>
      <w:r>
        <w:rPr>
          <w:rFonts w:ascii="Times New Roman"/>
        </w:rPr>
        <w:t>string</w:t>
      </w:r>
      <w:r>
        <w:rPr>
          <w:rFonts w:ascii="Times New Roman"/>
          <w:spacing w:val="-3"/>
        </w:rPr>
        <w:t xml:space="preserve"> </w:t>
      </w:r>
      <w:r>
        <w:rPr>
          <w:rFonts w:ascii="Times New Roman"/>
        </w:rPr>
        <w:t>and</w:t>
      </w:r>
      <w:r>
        <w:rPr>
          <w:rFonts w:ascii="Times New Roman"/>
          <w:spacing w:val="-3"/>
        </w:rPr>
        <w:t xml:space="preserve"> </w:t>
      </w:r>
      <w:r>
        <w:rPr>
          <w:rFonts w:ascii="Times New Roman"/>
        </w:rPr>
        <w:t>an</w:t>
      </w:r>
      <w:r>
        <w:rPr>
          <w:rFonts w:ascii="Times New Roman"/>
          <w:spacing w:val="-3"/>
        </w:rPr>
        <w:t xml:space="preserve"> </w:t>
      </w:r>
      <w:r>
        <w:rPr>
          <w:rFonts w:ascii="Times New Roman"/>
        </w:rPr>
        <w:t xml:space="preserve">integer. </w:t>
      </w:r>
      <w:r>
        <w:rPr>
          <w:rFonts w:ascii="Times New Roman"/>
          <w:spacing w:val="-2"/>
        </w:rPr>
        <w:t>Constraints</w:t>
      </w:r>
    </w:p>
    <w:p w14:paraId="4355896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pacing w:val="-2"/>
          <w:sz w:val="24"/>
        </w:rPr>
        <w:t>0&lt;=score&lt;=100</w:t>
      </w:r>
    </w:p>
    <w:p w14:paraId="0897397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Two</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2"/>
          <w:sz w:val="24"/>
        </w:rPr>
        <w:t xml:space="preserve"> </w:t>
      </w:r>
      <w:r>
        <w:rPr>
          <w:rFonts w:ascii="Times New Roman" w:hAnsi="Times New Roman"/>
          <w:sz w:val="24"/>
        </w:rPr>
        <w:t>players</w:t>
      </w:r>
      <w:r>
        <w:rPr>
          <w:rFonts w:ascii="Times New Roman" w:hAnsi="Times New Roman"/>
          <w:spacing w:val="-2"/>
          <w:sz w:val="24"/>
        </w:rPr>
        <w:t xml:space="preserve"> </w:t>
      </w:r>
      <w:r>
        <w:rPr>
          <w:rFonts w:ascii="Times New Roman" w:hAnsi="Times New Roman"/>
          <w:sz w:val="24"/>
        </w:rPr>
        <w:t>can have</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same</w:t>
      </w:r>
      <w:r>
        <w:rPr>
          <w:rFonts w:ascii="Times New Roman" w:hAnsi="Times New Roman"/>
          <w:spacing w:val="-1"/>
          <w:sz w:val="24"/>
        </w:rPr>
        <w:t xml:space="preserve"> </w:t>
      </w:r>
      <w:r>
        <w:rPr>
          <w:rFonts w:ascii="Times New Roman" w:hAnsi="Times New Roman"/>
          <w:spacing w:val="-2"/>
          <w:sz w:val="24"/>
        </w:rPr>
        <w:t>name.</w:t>
      </w:r>
    </w:p>
    <w:p w14:paraId="140C01D8">
      <w:pPr>
        <w:pStyle w:val="13"/>
        <w:numPr>
          <w:ilvl w:val="0"/>
          <w:numId w:val="6"/>
        </w:numPr>
        <w:tabs>
          <w:tab w:val="left" w:pos="1080"/>
        </w:tabs>
        <w:spacing w:before="0" w:after="0" w:line="240" w:lineRule="auto"/>
        <w:ind w:left="358" w:right="2802" w:firstLine="362"/>
        <w:jc w:val="left"/>
        <w:rPr>
          <w:rFonts w:ascii="Times New Roman" w:hAnsi="Times New Roman"/>
          <w:sz w:val="24"/>
        </w:rPr>
      </w:pPr>
      <w:r>
        <w:rPr>
          <w:rFonts w:ascii="Times New Roman" w:hAnsi="Times New Roman"/>
          <w:sz w:val="24"/>
        </w:rPr>
        <w:t>Player</w:t>
      </w:r>
      <w:r>
        <w:rPr>
          <w:rFonts w:ascii="Times New Roman" w:hAnsi="Times New Roman"/>
          <w:spacing w:val="-6"/>
          <w:sz w:val="24"/>
        </w:rPr>
        <w:t xml:space="preserve"> </w:t>
      </w:r>
      <w:r>
        <w:rPr>
          <w:rFonts w:ascii="Times New Roman" w:hAnsi="Times New Roman"/>
          <w:sz w:val="24"/>
        </w:rPr>
        <w:t>names</w:t>
      </w:r>
      <w:r>
        <w:rPr>
          <w:rFonts w:ascii="Times New Roman" w:hAnsi="Times New Roman"/>
          <w:spacing w:val="-7"/>
          <w:sz w:val="24"/>
        </w:rPr>
        <w:t xml:space="preserve"> </w:t>
      </w:r>
      <w:r>
        <w:rPr>
          <w:rFonts w:ascii="Times New Roman" w:hAnsi="Times New Roman"/>
          <w:sz w:val="24"/>
        </w:rPr>
        <w:t>consist</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lowercase</w:t>
      </w:r>
      <w:r>
        <w:rPr>
          <w:rFonts w:ascii="Times New Roman" w:hAnsi="Times New Roman"/>
          <w:spacing w:val="-7"/>
          <w:sz w:val="24"/>
        </w:rPr>
        <w:t xml:space="preserve"> </w:t>
      </w:r>
      <w:r>
        <w:rPr>
          <w:rFonts w:ascii="Times New Roman" w:hAnsi="Times New Roman"/>
          <w:sz w:val="24"/>
        </w:rPr>
        <w:t>English</w:t>
      </w:r>
      <w:r>
        <w:rPr>
          <w:rFonts w:ascii="Times New Roman" w:hAnsi="Times New Roman"/>
          <w:spacing w:val="-6"/>
          <w:sz w:val="24"/>
        </w:rPr>
        <w:t xml:space="preserve"> </w:t>
      </w:r>
      <w:r>
        <w:rPr>
          <w:rFonts w:ascii="Times New Roman" w:hAnsi="Times New Roman"/>
          <w:sz w:val="24"/>
        </w:rPr>
        <w:t>alphabetic</w:t>
      </w:r>
      <w:r>
        <w:rPr>
          <w:rFonts w:ascii="Times New Roman" w:hAnsi="Times New Roman"/>
          <w:spacing w:val="-7"/>
          <w:sz w:val="24"/>
        </w:rPr>
        <w:t xml:space="preserve"> </w:t>
      </w:r>
      <w:r>
        <w:rPr>
          <w:rFonts w:ascii="Times New Roman" w:hAnsi="Times New Roman"/>
          <w:sz w:val="24"/>
        </w:rPr>
        <w:t>letters. Output Format</w:t>
      </w:r>
    </w:p>
    <w:p w14:paraId="46D091A4">
      <w:pPr>
        <w:pStyle w:val="10"/>
        <w:ind w:hanging="3"/>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not</w:t>
      </w:r>
      <w:r>
        <w:rPr>
          <w:rFonts w:ascii="Times New Roman"/>
          <w:spacing w:val="-3"/>
        </w:rPr>
        <w:t xml:space="preserve"> </w:t>
      </w:r>
      <w:r>
        <w:rPr>
          <w:rFonts w:ascii="Times New Roman"/>
        </w:rPr>
        <w:t>responsible</w:t>
      </w:r>
      <w:r>
        <w:rPr>
          <w:rFonts w:ascii="Times New Roman"/>
          <w:spacing w:val="-3"/>
        </w:rPr>
        <w:t xml:space="preserve"> </w:t>
      </w:r>
      <w:r>
        <w:rPr>
          <w:rFonts w:ascii="Times New Roman"/>
        </w:rPr>
        <w:t>for</w:t>
      </w:r>
      <w:r>
        <w:rPr>
          <w:rFonts w:ascii="Times New Roman"/>
          <w:spacing w:val="-3"/>
        </w:rPr>
        <w:t xml:space="preserve"> </w:t>
      </w:r>
      <w:r>
        <w:rPr>
          <w:rFonts w:ascii="Times New Roman"/>
        </w:rPr>
        <w:t>printing</w:t>
      </w:r>
      <w:r>
        <w:rPr>
          <w:rFonts w:ascii="Times New Roman"/>
          <w:spacing w:val="-3"/>
        </w:rPr>
        <w:t xml:space="preserve"> </w:t>
      </w:r>
      <w:r>
        <w:rPr>
          <w:rFonts w:ascii="Times New Roman"/>
        </w:rPr>
        <w:t>any</w:t>
      </w:r>
      <w:r>
        <w:rPr>
          <w:rFonts w:ascii="Times New Roman"/>
          <w:spacing w:val="-3"/>
        </w:rPr>
        <w:t xml:space="preserve"> </w:t>
      </w:r>
      <w:r>
        <w:rPr>
          <w:rFonts w:ascii="Times New Roman"/>
        </w:rPr>
        <w:t>output</w:t>
      </w:r>
      <w:r>
        <w:rPr>
          <w:rFonts w:ascii="Times New Roman"/>
          <w:spacing w:val="-3"/>
        </w:rPr>
        <w:t xml:space="preserve"> </w:t>
      </w:r>
      <w:r>
        <w:rPr>
          <w:rFonts w:ascii="Times New Roman"/>
        </w:rPr>
        <w:t>to</w:t>
      </w:r>
      <w:r>
        <w:rPr>
          <w:rFonts w:ascii="Times New Roman"/>
          <w:spacing w:val="-3"/>
        </w:rPr>
        <w:t xml:space="preserve"> </w:t>
      </w:r>
      <w:r>
        <w:rPr>
          <w:rFonts w:ascii="Times New Roman"/>
        </w:rPr>
        <w:t>stdout.</w:t>
      </w:r>
      <w:r>
        <w:rPr>
          <w:rFonts w:ascii="Times New Roman"/>
          <w:spacing w:val="-3"/>
        </w:rPr>
        <w:t xml:space="preserve"> </w:t>
      </w:r>
      <w:r>
        <w:rPr>
          <w:rFonts w:ascii="Times New Roman"/>
        </w:rPr>
        <w:t>Locked</w:t>
      </w:r>
      <w:r>
        <w:rPr>
          <w:rFonts w:ascii="Times New Roman"/>
          <w:spacing w:val="-3"/>
        </w:rPr>
        <w:t xml:space="preserve"> </w:t>
      </w:r>
      <w:r>
        <w:rPr>
          <w:rFonts w:ascii="Times New Roman"/>
        </w:rPr>
        <w:t>stub</w:t>
      </w:r>
      <w:r>
        <w:rPr>
          <w:rFonts w:ascii="Times New Roman"/>
          <w:spacing w:val="-3"/>
        </w:rPr>
        <w:t xml:space="preserve"> </w:t>
      </w:r>
      <w:r>
        <w:rPr>
          <w:rFonts w:ascii="Times New Roman"/>
        </w:rPr>
        <w:t>code</w:t>
      </w:r>
      <w:r>
        <w:rPr>
          <w:rFonts w:ascii="Times New Roman"/>
          <w:spacing w:val="-2"/>
        </w:rPr>
        <w:t xml:space="preserve"> </w:t>
      </w:r>
      <w:r>
        <w:rPr>
          <w:rFonts w:ascii="Times New Roman"/>
        </w:rPr>
        <w:t>in</w:t>
      </w:r>
      <w:r>
        <w:rPr>
          <w:rFonts w:ascii="Times New Roman"/>
          <w:spacing w:val="-1"/>
        </w:rPr>
        <w:t xml:space="preserve"> </w:t>
      </w:r>
      <w:r>
        <w:rPr>
          <w:rFonts w:ascii="Times New Roman"/>
          <w:i/>
        </w:rPr>
        <w:t>Solution</w:t>
      </w:r>
      <w:r>
        <w:rPr>
          <w:rFonts w:ascii="Times New Roman"/>
          <w:i/>
          <w:spacing w:val="-2"/>
        </w:rPr>
        <w:t xml:space="preserve"> </w:t>
      </w:r>
      <w:r>
        <w:rPr>
          <w:rFonts w:ascii="Times New Roman"/>
        </w:rPr>
        <w:t xml:space="preserve">will instantiate a </w:t>
      </w:r>
      <w:r>
        <w:rPr>
          <w:rFonts w:ascii="Times New Roman"/>
          <w:i/>
        </w:rPr>
        <w:t xml:space="preserve">Checker </w:t>
      </w:r>
      <w:r>
        <w:rPr>
          <w:rFonts w:ascii="Times New Roman"/>
        </w:rPr>
        <w:t xml:space="preserve">object, use it to sort the </w:t>
      </w:r>
      <w:r>
        <w:rPr>
          <w:rFonts w:ascii="Times New Roman"/>
          <w:i/>
        </w:rPr>
        <w:t xml:space="preserve">Player </w:t>
      </w:r>
      <w:r>
        <w:rPr>
          <w:rFonts w:ascii="Times New Roman"/>
        </w:rPr>
        <w:t>array, and print each sorted element.</w:t>
      </w:r>
    </w:p>
    <w:p w14:paraId="55634430">
      <w:pPr>
        <w:pStyle w:val="10"/>
        <w:ind w:left="358" w:right="8070"/>
        <w:rPr>
          <w:rFonts w:ascii="Times New Roman"/>
        </w:rPr>
      </w:pPr>
      <w:r>
        <w:rPr>
          <w:rFonts w:ascii="Times New Roman"/>
        </w:rPr>
        <w:t>Sample</w:t>
      </w:r>
      <w:r>
        <w:rPr>
          <w:rFonts w:ascii="Times New Roman"/>
          <w:spacing w:val="-15"/>
        </w:rPr>
        <w:t xml:space="preserve"> </w:t>
      </w:r>
      <w:r>
        <w:rPr>
          <w:rFonts w:ascii="Times New Roman"/>
        </w:rPr>
        <w:t xml:space="preserve">Input </w:t>
      </w:r>
      <w:r>
        <w:rPr>
          <w:rFonts w:ascii="Times New Roman"/>
          <w:spacing w:val="-10"/>
        </w:rPr>
        <w:t>5</w:t>
      </w:r>
    </w:p>
    <w:p w14:paraId="6D27EBC5">
      <w:pPr>
        <w:pStyle w:val="10"/>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29688D6C">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7C59302A">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38B52FCF">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1A40A543">
      <w:pPr>
        <w:pStyle w:val="10"/>
        <w:ind w:left="358" w:right="7910"/>
        <w:rPr>
          <w:rFonts w:ascii="Times New Roman"/>
        </w:rPr>
      </w:pPr>
      <w:r>
        <w:rPr>
          <w:rFonts w:ascii="Times New Roman"/>
        </w:rPr>
        <w:t>aleksa 150 Sample</w:t>
      </w:r>
      <w:r>
        <w:rPr>
          <w:rFonts w:ascii="Times New Roman"/>
          <w:spacing w:val="-15"/>
        </w:rPr>
        <w:t xml:space="preserve"> </w:t>
      </w:r>
      <w:r>
        <w:rPr>
          <w:rFonts w:ascii="Times New Roman"/>
        </w:rPr>
        <w:t>Output aleksa 150</w:t>
      </w:r>
    </w:p>
    <w:p w14:paraId="18C790C7">
      <w:pPr>
        <w:pStyle w:val="10"/>
        <w:spacing w:after="0"/>
        <w:rPr>
          <w:rFonts w:ascii="Times New Roman"/>
        </w:rPr>
        <w:sectPr>
          <w:pgSz w:w="12240" w:h="15840"/>
          <w:pgMar w:top="1380" w:right="1440" w:bottom="280" w:left="1080" w:header="720" w:footer="720" w:gutter="0"/>
          <w:cols w:space="720" w:num="1"/>
        </w:sectPr>
      </w:pPr>
    </w:p>
    <w:p w14:paraId="69CCBDD5">
      <w:pPr>
        <w:pStyle w:val="10"/>
        <w:spacing w:before="79"/>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381C5B5B">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4B473E19">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3466F1C8">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1EC383D9">
      <w:pPr>
        <w:pStyle w:val="10"/>
        <w:spacing w:before="1"/>
        <w:ind w:left="0"/>
        <w:rPr>
          <w:rFonts w:ascii="Times New Roman"/>
        </w:rPr>
      </w:pPr>
    </w:p>
    <w:p w14:paraId="4B1BCBD4">
      <w:pPr>
        <w:pStyle w:val="2"/>
        <w:spacing w:line="413" w:lineRule="exact"/>
        <w:ind w:left="358"/>
        <w:rPr>
          <w:rFonts w:ascii="Times New Roman"/>
        </w:rPr>
      </w:pPr>
      <w:r>
        <w:rPr>
          <w:rFonts w:ascii="Times New Roman"/>
          <w:spacing w:val="-2"/>
        </w:rPr>
        <w:t>PROGRAM:</w:t>
      </w:r>
    </w:p>
    <w:p w14:paraId="5E04EDC7">
      <w:pPr>
        <w:pStyle w:val="10"/>
        <w:spacing w:line="275" w:lineRule="exact"/>
        <w:ind w:left="358"/>
        <w:rPr>
          <w:rFonts w:ascii="Times New Roman"/>
        </w:rPr>
      </w:pPr>
      <w:r>
        <w:rPr>
          <w:rFonts w:ascii="Times New Roman"/>
        </w:rPr>
        <w:t xml:space="preserve">import </w:t>
      </w:r>
      <w:r>
        <w:rPr>
          <w:rFonts w:ascii="Times New Roman"/>
          <w:spacing w:val="-2"/>
        </w:rPr>
        <w:t>java.util.*;</w:t>
      </w:r>
    </w:p>
    <w:p w14:paraId="332BE0DE">
      <w:pPr>
        <w:pStyle w:val="10"/>
        <w:ind w:left="0"/>
        <w:rPr>
          <w:rFonts w:ascii="Times New Roman"/>
        </w:rPr>
      </w:pPr>
    </w:p>
    <w:p w14:paraId="745DE227">
      <w:pPr>
        <w:pStyle w:val="10"/>
        <w:ind w:right="7910" w:hanging="3"/>
        <w:rPr>
          <w:rFonts w:ascii="Times New Roman"/>
        </w:rPr>
      </w:pPr>
      <w:r>
        <w:rPr>
          <w:rFonts w:ascii="Times New Roman"/>
        </w:rPr>
        <w:t>class</w:t>
      </w:r>
      <w:r>
        <w:rPr>
          <w:rFonts w:ascii="Times New Roman"/>
          <w:spacing w:val="-15"/>
        </w:rPr>
        <w:t xml:space="preserve"> </w:t>
      </w:r>
      <w:r>
        <w:rPr>
          <w:rFonts w:ascii="Times New Roman"/>
        </w:rPr>
        <w:t>Player</w:t>
      </w:r>
      <w:r>
        <w:rPr>
          <w:rFonts w:ascii="Times New Roman"/>
          <w:spacing w:val="-15"/>
        </w:rPr>
        <w:t xml:space="preserve"> </w:t>
      </w:r>
      <w:r>
        <w:rPr>
          <w:rFonts w:ascii="Times New Roman"/>
        </w:rPr>
        <w:t>{ String name; int score;</w:t>
      </w:r>
    </w:p>
    <w:p w14:paraId="728518FE">
      <w:pPr>
        <w:pStyle w:val="10"/>
        <w:ind w:left="1080" w:right="6272" w:hanging="720"/>
        <w:rPr>
          <w:rFonts w:ascii="Times New Roman"/>
        </w:rPr>
      </w:pPr>
      <w:r>
        <w:rPr>
          <w:rFonts w:ascii="Times New Roman"/>
        </w:rPr>
        <w:t>Player(String</w:t>
      </w:r>
      <w:r>
        <w:rPr>
          <w:rFonts w:ascii="Times New Roman"/>
          <w:spacing w:val="-11"/>
        </w:rPr>
        <w:t xml:space="preserve"> </w:t>
      </w:r>
      <w:r>
        <w:rPr>
          <w:rFonts w:ascii="Times New Roman"/>
        </w:rPr>
        <w:t>name,</w:t>
      </w:r>
      <w:r>
        <w:rPr>
          <w:rFonts w:ascii="Times New Roman"/>
          <w:spacing w:val="-11"/>
        </w:rPr>
        <w:t xml:space="preserve"> </w:t>
      </w:r>
      <w:r>
        <w:rPr>
          <w:rFonts w:ascii="Times New Roman"/>
        </w:rPr>
        <w:t>int</w:t>
      </w:r>
      <w:r>
        <w:rPr>
          <w:rFonts w:ascii="Times New Roman"/>
          <w:spacing w:val="-11"/>
        </w:rPr>
        <w:t xml:space="preserve"> </w:t>
      </w:r>
      <w:r>
        <w:rPr>
          <w:rFonts w:ascii="Times New Roman"/>
        </w:rPr>
        <w:t>score)</w:t>
      </w:r>
      <w:r>
        <w:rPr>
          <w:rFonts w:ascii="Times New Roman"/>
          <w:spacing w:val="-11"/>
        </w:rPr>
        <w:t xml:space="preserve"> </w:t>
      </w:r>
      <w:r>
        <w:rPr>
          <w:rFonts w:ascii="Times New Roman"/>
        </w:rPr>
        <w:t>{ this.name = name; this.score = score;</w:t>
      </w:r>
    </w:p>
    <w:p w14:paraId="6075AFEB">
      <w:pPr>
        <w:spacing w:before="1"/>
        <w:ind w:left="360" w:right="0" w:firstLine="0"/>
        <w:jc w:val="left"/>
        <w:rPr>
          <w:rFonts w:ascii="Times New Roman"/>
          <w:sz w:val="24"/>
        </w:rPr>
      </w:pPr>
      <w:r>
        <w:rPr>
          <w:rFonts w:ascii="Times New Roman"/>
          <w:spacing w:val="-10"/>
          <w:sz w:val="24"/>
        </w:rPr>
        <w:t>}</w:t>
      </w:r>
    </w:p>
    <w:p w14:paraId="6555BA40">
      <w:pPr>
        <w:spacing w:before="0"/>
        <w:ind w:left="358" w:right="0" w:firstLine="0"/>
        <w:jc w:val="left"/>
        <w:rPr>
          <w:rFonts w:ascii="Times New Roman"/>
          <w:sz w:val="24"/>
        </w:rPr>
      </w:pPr>
      <w:r>
        <w:rPr>
          <w:rFonts w:ascii="Times New Roman"/>
          <w:spacing w:val="-10"/>
          <w:sz w:val="24"/>
        </w:rPr>
        <w:t>}</w:t>
      </w:r>
    </w:p>
    <w:p w14:paraId="0EC0BF14">
      <w:pPr>
        <w:pStyle w:val="10"/>
        <w:ind w:left="358"/>
        <w:rPr>
          <w:rFonts w:ascii="Times New Roman"/>
        </w:rPr>
      </w:pPr>
      <w:r>
        <w:rPr>
          <w:rFonts w:ascii="Times New Roman"/>
        </w:rPr>
        <w:t>class</w:t>
      </w:r>
      <w:r>
        <w:rPr>
          <w:rFonts w:ascii="Times New Roman"/>
          <w:spacing w:val="-7"/>
        </w:rPr>
        <w:t xml:space="preserve"> </w:t>
      </w:r>
      <w:r>
        <w:rPr>
          <w:rFonts w:ascii="Times New Roman"/>
        </w:rPr>
        <w:t>Checker</w:t>
      </w:r>
      <w:r>
        <w:rPr>
          <w:rFonts w:ascii="Times New Roman"/>
          <w:spacing w:val="-5"/>
        </w:rPr>
        <w:t xml:space="preserve"> </w:t>
      </w:r>
      <w:r>
        <w:rPr>
          <w:rFonts w:ascii="Times New Roman"/>
        </w:rPr>
        <w:t>implements</w:t>
      </w:r>
      <w:r>
        <w:rPr>
          <w:rFonts w:ascii="Times New Roman"/>
          <w:spacing w:val="-5"/>
        </w:rPr>
        <w:t xml:space="preserve"> </w:t>
      </w:r>
      <w:r>
        <w:rPr>
          <w:rFonts w:ascii="Times New Roman"/>
        </w:rPr>
        <w:t>Comparator&lt;Player&gt;</w:t>
      </w:r>
      <w:r>
        <w:rPr>
          <w:rFonts w:ascii="Times New Roman"/>
          <w:spacing w:val="-4"/>
        </w:rPr>
        <w:t xml:space="preserve"> </w:t>
      </w:r>
      <w:r>
        <w:rPr>
          <w:rFonts w:ascii="Times New Roman"/>
          <w:spacing w:val="-10"/>
        </w:rPr>
        <w:t>{</w:t>
      </w:r>
    </w:p>
    <w:p w14:paraId="37C731E1">
      <w:pPr>
        <w:pStyle w:val="10"/>
        <w:ind w:left="1080"/>
        <w:rPr>
          <w:rFonts w:ascii="Times New Roman"/>
        </w:rPr>
      </w:pPr>
      <w:r>
        <w:rPr>
          <w:rFonts w:ascii="Times New Roman"/>
        </w:rPr>
        <w:t>//</w:t>
      </w:r>
      <w:r>
        <w:rPr>
          <w:rFonts w:ascii="Times New Roman"/>
          <w:spacing w:val="-2"/>
        </w:rPr>
        <w:t xml:space="preserve"> </w:t>
      </w:r>
      <w:r>
        <w:rPr>
          <w:rFonts w:ascii="Times New Roman"/>
        </w:rPr>
        <w:t>complete</w:t>
      </w:r>
      <w:r>
        <w:rPr>
          <w:rFonts w:ascii="Times New Roman"/>
          <w:spacing w:val="-2"/>
        </w:rPr>
        <w:t xml:space="preserve"> </w:t>
      </w:r>
      <w:r>
        <w:rPr>
          <w:rFonts w:ascii="Times New Roman"/>
        </w:rPr>
        <w:t>this</w:t>
      </w:r>
      <w:r>
        <w:rPr>
          <w:rFonts w:ascii="Times New Roman"/>
          <w:spacing w:val="-1"/>
        </w:rPr>
        <w:t xml:space="preserve"> </w:t>
      </w:r>
      <w:r>
        <w:rPr>
          <w:rFonts w:ascii="Times New Roman"/>
          <w:spacing w:val="-2"/>
        </w:rPr>
        <w:t>method</w:t>
      </w:r>
    </w:p>
    <w:p w14:paraId="37F12A4C">
      <w:pPr>
        <w:pStyle w:val="10"/>
        <w:ind w:left="898" w:right="5451" w:hanging="538"/>
        <w:rPr>
          <w:rFonts w:ascii="Times New Roman"/>
        </w:rPr>
      </w:pPr>
      <w:r>
        <w:rPr>
          <w:rFonts w:ascii="Times New Roman"/>
        </w:rPr>
        <w:t>public</w:t>
      </w:r>
      <w:r>
        <w:rPr>
          <w:rFonts w:ascii="Times New Roman"/>
          <w:spacing w:val="-8"/>
        </w:rPr>
        <w:t xml:space="preserve"> </w:t>
      </w:r>
      <w:r>
        <w:rPr>
          <w:rFonts w:ascii="Times New Roman"/>
        </w:rPr>
        <w:t>int</w:t>
      </w:r>
      <w:r>
        <w:rPr>
          <w:rFonts w:ascii="Times New Roman"/>
          <w:spacing w:val="-7"/>
        </w:rPr>
        <w:t xml:space="preserve"> </w:t>
      </w:r>
      <w:r>
        <w:rPr>
          <w:rFonts w:ascii="Times New Roman"/>
        </w:rPr>
        <w:t>compare(Player</w:t>
      </w:r>
      <w:r>
        <w:rPr>
          <w:rFonts w:ascii="Times New Roman"/>
          <w:spacing w:val="-7"/>
        </w:rPr>
        <w:t xml:space="preserve"> </w:t>
      </w:r>
      <w:r>
        <w:rPr>
          <w:rFonts w:ascii="Times New Roman"/>
        </w:rPr>
        <w:t>a,</w:t>
      </w:r>
      <w:r>
        <w:rPr>
          <w:rFonts w:ascii="Times New Roman"/>
          <w:spacing w:val="-7"/>
        </w:rPr>
        <w:t xml:space="preserve"> </w:t>
      </w:r>
      <w:r>
        <w:rPr>
          <w:rFonts w:ascii="Times New Roman"/>
        </w:rPr>
        <w:t>Player</w:t>
      </w:r>
      <w:r>
        <w:rPr>
          <w:rFonts w:ascii="Times New Roman"/>
          <w:spacing w:val="-7"/>
        </w:rPr>
        <w:t xml:space="preserve"> </w:t>
      </w:r>
      <w:r>
        <w:rPr>
          <w:rFonts w:ascii="Times New Roman"/>
        </w:rPr>
        <w:t>b)</w:t>
      </w:r>
      <w:r>
        <w:rPr>
          <w:rFonts w:ascii="Times New Roman"/>
          <w:spacing w:val="-9"/>
        </w:rPr>
        <w:t xml:space="preserve"> </w:t>
      </w:r>
      <w:r>
        <w:rPr>
          <w:rFonts w:ascii="Times New Roman"/>
        </w:rPr>
        <w:t>{ if (a.score != b.score) {</w:t>
      </w:r>
    </w:p>
    <w:p w14:paraId="7C65ED84">
      <w:pPr>
        <w:pStyle w:val="10"/>
        <w:ind w:left="1078"/>
        <w:rPr>
          <w:rFonts w:ascii="Times New Roman"/>
        </w:rPr>
      </w:pPr>
      <w:r>
        <w:rPr>
          <w:rFonts w:ascii="Times New Roman"/>
        </w:rPr>
        <w:t>return</w:t>
      </w:r>
      <w:r>
        <w:rPr>
          <w:rFonts w:ascii="Times New Roman"/>
          <w:spacing w:val="-5"/>
        </w:rPr>
        <w:t xml:space="preserve"> </w:t>
      </w:r>
      <w:r>
        <w:rPr>
          <w:rFonts w:ascii="Times New Roman"/>
        </w:rPr>
        <w:t>Integer.compare(b.score,</w:t>
      </w:r>
      <w:r>
        <w:rPr>
          <w:rFonts w:ascii="Times New Roman"/>
          <w:spacing w:val="-3"/>
        </w:rPr>
        <w:t xml:space="preserve"> </w:t>
      </w:r>
      <w:r>
        <w:rPr>
          <w:rFonts w:ascii="Times New Roman"/>
          <w:spacing w:val="-2"/>
        </w:rPr>
        <w:t>a.score);</w:t>
      </w:r>
    </w:p>
    <w:p w14:paraId="07694CFF">
      <w:pPr>
        <w:spacing w:before="0"/>
        <w:ind w:left="838" w:right="0" w:firstLine="0"/>
        <w:jc w:val="left"/>
        <w:rPr>
          <w:rFonts w:ascii="Times New Roman"/>
          <w:sz w:val="24"/>
        </w:rPr>
      </w:pPr>
      <w:r>
        <w:rPr>
          <w:rFonts w:ascii="Times New Roman"/>
          <w:spacing w:val="-10"/>
          <w:sz w:val="24"/>
        </w:rPr>
        <w:t>}</w:t>
      </w:r>
    </w:p>
    <w:p w14:paraId="124AEAC2">
      <w:pPr>
        <w:pStyle w:val="10"/>
        <w:ind w:left="0"/>
        <w:rPr>
          <w:rFonts w:ascii="Times New Roman"/>
        </w:rPr>
      </w:pPr>
    </w:p>
    <w:p w14:paraId="7238E68F">
      <w:pPr>
        <w:pStyle w:val="10"/>
        <w:ind w:left="838"/>
        <w:rPr>
          <w:rFonts w:ascii="Times New Roman"/>
        </w:rPr>
      </w:pPr>
      <w:r>
        <w:rPr>
          <w:rFonts w:ascii="Times New Roman"/>
        </w:rPr>
        <w:t>return</w:t>
      </w:r>
      <w:r>
        <w:rPr>
          <w:rFonts w:ascii="Times New Roman"/>
          <w:spacing w:val="-2"/>
        </w:rPr>
        <w:t xml:space="preserve"> a.name.compareTo(b.name);</w:t>
      </w:r>
    </w:p>
    <w:p w14:paraId="3CF32DAD">
      <w:pPr>
        <w:pStyle w:val="10"/>
        <w:ind w:left="0"/>
        <w:rPr>
          <w:rFonts w:ascii="Times New Roman"/>
        </w:rPr>
      </w:pPr>
    </w:p>
    <w:p w14:paraId="3808B142">
      <w:pPr>
        <w:spacing w:before="1"/>
        <w:ind w:left="598" w:right="0" w:firstLine="0"/>
        <w:jc w:val="left"/>
        <w:rPr>
          <w:rFonts w:ascii="Times New Roman"/>
          <w:sz w:val="24"/>
        </w:rPr>
      </w:pPr>
      <w:r>
        <w:rPr>
          <w:rFonts w:ascii="Times New Roman"/>
          <w:spacing w:val="-10"/>
          <w:sz w:val="24"/>
        </w:rPr>
        <w:t>}</w:t>
      </w:r>
    </w:p>
    <w:p w14:paraId="282DD5FF">
      <w:pPr>
        <w:spacing w:before="0"/>
        <w:ind w:left="358" w:right="0" w:firstLine="0"/>
        <w:jc w:val="left"/>
        <w:rPr>
          <w:rFonts w:ascii="Times New Roman"/>
          <w:sz w:val="24"/>
        </w:rPr>
      </w:pPr>
      <w:r>
        <w:rPr>
          <w:rFonts w:ascii="Times New Roman"/>
          <w:spacing w:val="-10"/>
          <w:sz w:val="24"/>
        </w:rPr>
        <w:t>}</w:t>
      </w:r>
    </w:p>
    <w:p w14:paraId="527C296D">
      <w:pPr>
        <w:spacing w:before="0"/>
        <w:ind w:left="360" w:right="0" w:firstLine="0"/>
        <w:jc w:val="left"/>
        <w:rPr>
          <w:sz w:val="22"/>
        </w:rPr>
      </w:pPr>
      <w:r>
        <w:rPr>
          <w:sz w:val="22"/>
        </w:rPr>
        <w:t>public</w:t>
      </w:r>
      <w:r>
        <w:rPr>
          <w:spacing w:val="-5"/>
          <w:sz w:val="22"/>
        </w:rPr>
        <w:t xml:space="preserve"> </w:t>
      </w:r>
      <w:r>
        <w:rPr>
          <w:sz w:val="22"/>
        </w:rPr>
        <w:t>class</w:t>
      </w:r>
      <w:r>
        <w:rPr>
          <w:spacing w:val="-5"/>
          <w:sz w:val="22"/>
        </w:rPr>
        <w:t xml:space="preserve"> </w:t>
      </w:r>
      <w:r>
        <w:rPr>
          <w:sz w:val="22"/>
        </w:rPr>
        <w:t>Solution</w:t>
      </w:r>
      <w:r>
        <w:rPr>
          <w:spacing w:val="-5"/>
          <w:sz w:val="22"/>
        </w:rPr>
        <w:t xml:space="preserve"> </w:t>
      </w:r>
      <w:r>
        <w:rPr>
          <w:spacing w:val="-10"/>
          <w:sz w:val="22"/>
        </w:rPr>
        <w:t>{</w:t>
      </w:r>
    </w:p>
    <w:p w14:paraId="2BA1B06A">
      <w:pPr>
        <w:pStyle w:val="10"/>
        <w:ind w:left="838" w:right="4787" w:hanging="240"/>
        <w:rPr>
          <w:rFonts w:ascii="Times New Roman"/>
        </w:rPr>
      </w:pPr>
      <w:r>
        <w:rPr>
          <w:rFonts w:ascii="Times New Roman"/>
        </w:rPr>
        <w:t>public static void main(String[] args) { Scanner</w:t>
      </w:r>
      <w:r>
        <w:rPr>
          <w:rFonts w:ascii="Times New Roman"/>
          <w:spacing w:val="-10"/>
        </w:rPr>
        <w:t xml:space="preserve"> </w:t>
      </w:r>
      <w:r>
        <w:rPr>
          <w:rFonts w:ascii="Times New Roman"/>
        </w:rPr>
        <w:t>scan</w:t>
      </w:r>
      <w:r>
        <w:rPr>
          <w:rFonts w:ascii="Times New Roman"/>
          <w:spacing w:val="-10"/>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 int n = scan.nextInt();</w:t>
      </w:r>
    </w:p>
    <w:p w14:paraId="7C971C7F">
      <w:pPr>
        <w:pStyle w:val="10"/>
        <w:ind w:left="0"/>
        <w:rPr>
          <w:rFonts w:ascii="Times New Roman"/>
        </w:rPr>
      </w:pPr>
    </w:p>
    <w:p w14:paraId="406A0FBE">
      <w:pPr>
        <w:pStyle w:val="10"/>
        <w:ind w:left="838" w:right="5129"/>
        <w:rPr>
          <w:rFonts w:ascii="Times New Roman"/>
        </w:rPr>
      </w:pPr>
      <w:r>
        <w:rPr>
          <w:rFonts w:ascii="Times New Roman"/>
        </w:rPr>
        <w:t>Player[] player = new Player[n]; Checker</w:t>
      </w:r>
      <w:r>
        <w:rPr>
          <w:rFonts w:ascii="Times New Roman"/>
          <w:spacing w:val="-10"/>
        </w:rPr>
        <w:t xml:space="preserve"> </w:t>
      </w:r>
      <w:r>
        <w:rPr>
          <w:rFonts w:ascii="Times New Roman"/>
        </w:rPr>
        <w:t>checker</w:t>
      </w:r>
      <w:r>
        <w:rPr>
          <w:rFonts w:ascii="Times New Roman"/>
          <w:spacing w:val="-11"/>
        </w:rPr>
        <w:t xml:space="preserve"> </w:t>
      </w:r>
      <w:r>
        <w:rPr>
          <w:rFonts w:ascii="Times New Roman"/>
        </w:rPr>
        <w:t>=</w:t>
      </w:r>
      <w:r>
        <w:rPr>
          <w:rFonts w:ascii="Times New Roman"/>
          <w:spacing w:val="-11"/>
        </w:rPr>
        <w:t xml:space="preserve"> </w:t>
      </w:r>
      <w:r>
        <w:rPr>
          <w:rFonts w:ascii="Times New Roman"/>
        </w:rPr>
        <w:t>new</w:t>
      </w:r>
      <w:r>
        <w:rPr>
          <w:rFonts w:ascii="Times New Roman"/>
          <w:spacing w:val="-12"/>
        </w:rPr>
        <w:t xml:space="preserve"> </w:t>
      </w:r>
      <w:r>
        <w:rPr>
          <w:rFonts w:ascii="Times New Roman"/>
        </w:rPr>
        <w:t>Checker();</w:t>
      </w:r>
    </w:p>
    <w:p w14:paraId="19DCC240">
      <w:pPr>
        <w:pStyle w:val="10"/>
        <w:ind w:left="0"/>
        <w:rPr>
          <w:rFonts w:ascii="Times New Roman"/>
        </w:rPr>
      </w:pPr>
    </w:p>
    <w:p w14:paraId="2974B5FE">
      <w:pPr>
        <w:pStyle w:val="10"/>
        <w:ind w:left="838"/>
        <w:rPr>
          <w:rFonts w:ascii="Times New Roman"/>
        </w:rPr>
      </w:pPr>
      <w:r>
        <w:rPr>
          <w:rFonts w:ascii="Times New Roman"/>
        </w:rPr>
        <w:t>for(int</w:t>
      </w:r>
      <w:r>
        <w:rPr>
          <w:rFonts w:ascii="Times New Roman"/>
          <w:spacing w:val="-3"/>
        </w:rPr>
        <w:t xml:space="preserve"> </w:t>
      </w:r>
      <w:r>
        <w:rPr>
          <w:rFonts w:ascii="Times New Roman"/>
        </w:rPr>
        <w:t>i =</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1"/>
        </w:rPr>
        <w:t xml:space="preserve"> </w:t>
      </w:r>
      <w:r>
        <w:rPr>
          <w:rFonts w:ascii="Times New Roman"/>
        </w:rPr>
        <w:t xml:space="preserve">n; </w:t>
      </w:r>
      <w:r>
        <w:rPr>
          <w:rFonts w:ascii="Times New Roman"/>
          <w:spacing w:val="-2"/>
        </w:rPr>
        <w:t>i++){</w:t>
      </w:r>
    </w:p>
    <w:p w14:paraId="55C2B12D">
      <w:pPr>
        <w:pStyle w:val="10"/>
        <w:spacing w:before="1"/>
        <w:ind w:left="1078"/>
        <w:rPr>
          <w:rFonts w:ascii="Times New Roman"/>
        </w:rPr>
      </w:pPr>
      <w:r>
        <w:rPr>
          <w:rFonts w:ascii="Times New Roman"/>
        </w:rPr>
        <w:t>player[i]</w:t>
      </w:r>
      <w:r>
        <w:rPr>
          <w:rFonts w:ascii="Times New Roman"/>
          <w:spacing w:val="-1"/>
        </w:rPr>
        <w:t xml:space="preserve"> </w:t>
      </w:r>
      <w:r>
        <w:rPr>
          <w:rFonts w:ascii="Times New Roman"/>
        </w:rPr>
        <w:t>=</w:t>
      </w:r>
      <w:r>
        <w:rPr>
          <w:rFonts w:ascii="Times New Roman"/>
          <w:spacing w:val="-3"/>
        </w:rPr>
        <w:t xml:space="preserve"> </w:t>
      </w:r>
      <w:r>
        <w:rPr>
          <w:rFonts w:ascii="Times New Roman"/>
        </w:rPr>
        <w:t>new</w:t>
      </w:r>
      <w:r>
        <w:rPr>
          <w:rFonts w:ascii="Times New Roman"/>
          <w:spacing w:val="-3"/>
        </w:rPr>
        <w:t xml:space="preserve"> </w:t>
      </w:r>
      <w:r>
        <w:rPr>
          <w:rFonts w:ascii="Times New Roman"/>
        </w:rPr>
        <w:t>Player(scan.next(),</w:t>
      </w:r>
      <w:r>
        <w:rPr>
          <w:rFonts w:ascii="Times New Roman"/>
          <w:spacing w:val="-1"/>
        </w:rPr>
        <w:t xml:space="preserve"> </w:t>
      </w:r>
      <w:r>
        <w:rPr>
          <w:rFonts w:ascii="Times New Roman"/>
          <w:spacing w:val="-2"/>
        </w:rPr>
        <w:t>scan.nextInt());</w:t>
      </w:r>
    </w:p>
    <w:p w14:paraId="48851910">
      <w:pPr>
        <w:spacing w:before="0"/>
        <w:ind w:left="838" w:right="0" w:firstLine="0"/>
        <w:jc w:val="left"/>
        <w:rPr>
          <w:rFonts w:ascii="Times New Roman"/>
          <w:sz w:val="24"/>
        </w:rPr>
      </w:pPr>
      <w:r>
        <w:rPr>
          <w:rFonts w:ascii="Times New Roman"/>
          <w:spacing w:val="-10"/>
          <w:sz w:val="24"/>
        </w:rPr>
        <w:t>}</w:t>
      </w:r>
    </w:p>
    <w:p w14:paraId="0F83FDD5">
      <w:pPr>
        <w:pStyle w:val="10"/>
        <w:ind w:left="838"/>
        <w:rPr>
          <w:rFonts w:ascii="Times New Roman"/>
        </w:rPr>
      </w:pPr>
      <w:r>
        <w:rPr>
          <w:rFonts w:ascii="Times New Roman"/>
          <w:spacing w:val="-2"/>
        </w:rPr>
        <w:t>scan.close();</w:t>
      </w:r>
    </w:p>
    <w:p w14:paraId="40C5A414">
      <w:pPr>
        <w:pStyle w:val="10"/>
        <w:ind w:left="0"/>
        <w:rPr>
          <w:rFonts w:ascii="Times New Roman"/>
        </w:rPr>
      </w:pPr>
    </w:p>
    <w:p w14:paraId="2C6A1142">
      <w:pPr>
        <w:pStyle w:val="10"/>
        <w:ind w:left="778"/>
        <w:rPr>
          <w:rFonts w:ascii="Times New Roman"/>
        </w:rPr>
      </w:pPr>
      <w:r>
        <w:rPr>
          <w:rFonts w:ascii="Times New Roman"/>
        </w:rPr>
        <w:t>Arrays.sort(player,</w:t>
      </w:r>
      <w:r>
        <w:rPr>
          <w:rFonts w:ascii="Times New Roman"/>
          <w:spacing w:val="-3"/>
        </w:rPr>
        <w:t xml:space="preserve"> </w:t>
      </w:r>
      <w:r>
        <w:rPr>
          <w:rFonts w:ascii="Times New Roman"/>
          <w:spacing w:val="-2"/>
        </w:rPr>
        <w:t>checker);</w:t>
      </w:r>
    </w:p>
    <w:p w14:paraId="40F9ABE7">
      <w:pPr>
        <w:pStyle w:val="10"/>
        <w:ind w:left="838"/>
        <w:rPr>
          <w:rFonts w:ascii="Times New Roman"/>
        </w:rPr>
      </w:pPr>
      <w:r>
        <w:rPr>
          <w:rFonts w:ascii="Times New Roman"/>
        </w:rPr>
        <w:t>for(int</w:t>
      </w:r>
      <w:r>
        <w:rPr>
          <w:rFonts w:ascii="Times New Roman"/>
          <w:spacing w:val="-3"/>
        </w:rPr>
        <w:t xml:space="preserve"> </w:t>
      </w:r>
      <w:r>
        <w:rPr>
          <w:rFonts w:ascii="Times New Roman"/>
        </w:rPr>
        <w:t>i</w:t>
      </w:r>
      <w:r>
        <w:rPr>
          <w:rFonts w:ascii="Times New Roman"/>
          <w:spacing w:val="-1"/>
        </w:rPr>
        <w:t xml:space="preserve"> </w:t>
      </w:r>
      <w:r>
        <w:rPr>
          <w:rFonts w:ascii="Times New Roman"/>
        </w:rPr>
        <w:t>=</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2"/>
        </w:rPr>
        <w:t xml:space="preserve"> </w:t>
      </w:r>
      <w:r>
        <w:rPr>
          <w:rFonts w:ascii="Times New Roman"/>
        </w:rPr>
        <w:t xml:space="preserve">player.length; </w:t>
      </w:r>
      <w:r>
        <w:rPr>
          <w:rFonts w:ascii="Times New Roman"/>
          <w:spacing w:val="-4"/>
        </w:rPr>
        <w:t>i++){</w:t>
      </w:r>
    </w:p>
    <w:p w14:paraId="67DDC206">
      <w:pPr>
        <w:pStyle w:val="10"/>
        <w:ind w:left="1078"/>
        <w:rPr>
          <w:rFonts w:ascii="Times New Roman"/>
        </w:rPr>
      </w:pPr>
      <w:r>
        <w:rPr>
          <w:rFonts w:ascii="Times New Roman"/>
        </w:rPr>
        <w:t>System.out.printf("%s</w:t>
      </w:r>
      <w:r>
        <w:rPr>
          <w:rFonts w:ascii="Times New Roman"/>
          <w:spacing w:val="-6"/>
        </w:rPr>
        <w:t xml:space="preserve"> </w:t>
      </w:r>
      <w:r>
        <w:rPr>
          <w:rFonts w:ascii="Times New Roman"/>
        </w:rPr>
        <w:t>%s\n",</w:t>
      </w:r>
      <w:r>
        <w:rPr>
          <w:rFonts w:ascii="Times New Roman"/>
          <w:spacing w:val="-2"/>
        </w:rPr>
        <w:t xml:space="preserve"> </w:t>
      </w:r>
      <w:r>
        <w:rPr>
          <w:rFonts w:ascii="Times New Roman"/>
        </w:rPr>
        <w:t>player[i].name,</w:t>
      </w:r>
      <w:r>
        <w:rPr>
          <w:rFonts w:ascii="Times New Roman"/>
          <w:spacing w:val="-2"/>
        </w:rPr>
        <w:t xml:space="preserve"> player[i].score);</w:t>
      </w:r>
    </w:p>
    <w:p w14:paraId="09D1FA5C">
      <w:pPr>
        <w:spacing w:before="0"/>
        <w:ind w:left="838" w:right="0" w:firstLine="0"/>
        <w:jc w:val="left"/>
        <w:rPr>
          <w:rFonts w:ascii="Times New Roman"/>
          <w:sz w:val="24"/>
        </w:rPr>
      </w:pPr>
      <w:r>
        <w:rPr>
          <w:rFonts w:ascii="Times New Roman"/>
          <w:spacing w:val="-10"/>
          <w:sz w:val="24"/>
        </w:rPr>
        <w:t>}</w:t>
      </w:r>
    </w:p>
    <w:p w14:paraId="36D576CF">
      <w:pPr>
        <w:spacing w:before="0"/>
        <w:ind w:left="598" w:right="0" w:firstLine="0"/>
        <w:jc w:val="left"/>
        <w:rPr>
          <w:rFonts w:ascii="Times New Roman"/>
          <w:sz w:val="24"/>
        </w:rPr>
      </w:pPr>
      <w:r>
        <w:rPr>
          <w:rFonts w:ascii="Times New Roman"/>
          <w:spacing w:val="-10"/>
          <w:sz w:val="24"/>
        </w:rPr>
        <w:t>}</w:t>
      </w:r>
    </w:p>
    <w:p w14:paraId="45A1AE35">
      <w:pPr>
        <w:spacing w:before="0"/>
        <w:ind w:left="358" w:right="0" w:firstLine="0"/>
        <w:jc w:val="left"/>
        <w:rPr>
          <w:rFonts w:ascii="Times New Roman"/>
          <w:sz w:val="24"/>
        </w:rPr>
      </w:pPr>
      <w:r>
        <w:rPr>
          <w:rFonts w:ascii="Times New Roman"/>
          <w:spacing w:val="-10"/>
          <w:sz w:val="24"/>
        </w:rPr>
        <w:t>}</w:t>
      </w:r>
    </w:p>
    <w:p w14:paraId="31B81D1E">
      <w:pPr>
        <w:spacing w:after="0"/>
        <w:jc w:val="left"/>
        <w:rPr>
          <w:rFonts w:ascii="Times New Roman"/>
          <w:sz w:val="24"/>
        </w:rPr>
        <w:sectPr>
          <w:pgSz w:w="12240" w:h="15840"/>
          <w:pgMar w:top="1360" w:right="1440" w:bottom="280" w:left="1080" w:header="720" w:footer="720" w:gutter="0"/>
          <w:cols w:space="720" w:num="1"/>
        </w:sectPr>
      </w:pPr>
    </w:p>
    <w:p w14:paraId="40AAA1ED">
      <w:pPr>
        <w:pStyle w:val="2"/>
        <w:spacing w:before="60"/>
        <w:ind w:left="358"/>
        <w:rPr>
          <w:rFonts w:ascii="Times New Roman"/>
        </w:rPr>
      </w:pPr>
      <w:r>
        <w:rPr>
          <w:rFonts w:ascii="Times New Roman"/>
        </w:rPr>
        <w:drawing>
          <wp:anchor distT="0" distB="0" distL="0" distR="0" simplePos="0" relativeHeight="251659264" behindDoc="0" locked="0" layoutInCell="1" allowOverlap="1">
            <wp:simplePos x="0" y="0"/>
            <wp:positionH relativeFrom="page">
              <wp:posOffset>913130</wp:posOffset>
            </wp:positionH>
            <wp:positionV relativeFrom="paragraph">
              <wp:posOffset>300990</wp:posOffset>
            </wp:positionV>
            <wp:extent cx="5943600" cy="295656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2956559"/>
                    </a:xfrm>
                    <a:prstGeom prst="rect">
                      <a:avLst/>
                    </a:prstGeom>
                  </pic:spPr>
                </pic:pic>
              </a:graphicData>
            </a:graphic>
          </wp:anchor>
        </w:drawing>
      </w:r>
      <w:r>
        <w:rPr>
          <w:rFonts w:ascii="Times New Roman"/>
          <w:spacing w:val="-2"/>
        </w:rPr>
        <w:t>OUTPUT:</w:t>
      </w:r>
    </w:p>
    <w:p w14:paraId="26263248">
      <w:pPr>
        <w:pStyle w:val="10"/>
        <w:ind w:left="0"/>
        <w:rPr>
          <w:rFonts w:ascii="Times New Roman"/>
          <w:b/>
          <w:sz w:val="36"/>
        </w:rPr>
      </w:pPr>
    </w:p>
    <w:p w14:paraId="241393AC">
      <w:pPr>
        <w:pStyle w:val="10"/>
        <w:ind w:left="0"/>
        <w:rPr>
          <w:rFonts w:ascii="Times New Roman"/>
          <w:b/>
          <w:sz w:val="36"/>
        </w:rPr>
      </w:pPr>
    </w:p>
    <w:p w14:paraId="50876D16">
      <w:pPr>
        <w:pStyle w:val="10"/>
        <w:ind w:left="0"/>
        <w:rPr>
          <w:rFonts w:ascii="Times New Roman"/>
          <w:b/>
          <w:sz w:val="36"/>
        </w:rPr>
      </w:pPr>
    </w:p>
    <w:p w14:paraId="72CFDAAC">
      <w:pPr>
        <w:pStyle w:val="10"/>
        <w:ind w:left="0"/>
        <w:rPr>
          <w:rFonts w:ascii="Times New Roman"/>
          <w:b/>
          <w:sz w:val="36"/>
        </w:rPr>
      </w:pPr>
    </w:p>
    <w:p w14:paraId="0F6981FA">
      <w:pPr>
        <w:pStyle w:val="10"/>
        <w:ind w:left="0"/>
        <w:rPr>
          <w:rFonts w:ascii="Times New Roman"/>
          <w:b/>
          <w:sz w:val="36"/>
        </w:rPr>
      </w:pPr>
    </w:p>
    <w:p w14:paraId="29CA9FFC">
      <w:pPr>
        <w:pStyle w:val="10"/>
        <w:ind w:left="0"/>
        <w:rPr>
          <w:rFonts w:ascii="Times New Roman"/>
          <w:b/>
          <w:sz w:val="36"/>
        </w:rPr>
      </w:pPr>
    </w:p>
    <w:p w14:paraId="3AB8F8FA">
      <w:pPr>
        <w:pStyle w:val="10"/>
        <w:ind w:left="0"/>
        <w:rPr>
          <w:rFonts w:ascii="Times New Roman"/>
          <w:b/>
          <w:sz w:val="36"/>
        </w:rPr>
      </w:pPr>
    </w:p>
    <w:p w14:paraId="0BE7DACC">
      <w:pPr>
        <w:pStyle w:val="10"/>
        <w:ind w:left="0"/>
        <w:rPr>
          <w:rFonts w:ascii="Times New Roman"/>
          <w:b/>
          <w:sz w:val="36"/>
        </w:rPr>
      </w:pPr>
    </w:p>
    <w:p w14:paraId="3DA6ED60">
      <w:pPr>
        <w:pStyle w:val="10"/>
        <w:ind w:left="0"/>
        <w:rPr>
          <w:rFonts w:ascii="Times New Roman"/>
          <w:b/>
          <w:sz w:val="36"/>
        </w:rPr>
      </w:pPr>
    </w:p>
    <w:p w14:paraId="01DDF481">
      <w:pPr>
        <w:pStyle w:val="10"/>
        <w:ind w:left="0"/>
        <w:rPr>
          <w:rFonts w:ascii="Times New Roman"/>
          <w:b/>
          <w:sz w:val="36"/>
        </w:rPr>
      </w:pPr>
    </w:p>
    <w:p w14:paraId="1AC03975">
      <w:pPr>
        <w:pStyle w:val="10"/>
        <w:ind w:left="0"/>
        <w:rPr>
          <w:rFonts w:ascii="Times New Roman"/>
          <w:b/>
          <w:sz w:val="36"/>
        </w:rPr>
      </w:pPr>
    </w:p>
    <w:p w14:paraId="001F19C2">
      <w:pPr>
        <w:pStyle w:val="10"/>
        <w:ind w:left="0"/>
        <w:rPr>
          <w:rFonts w:ascii="Times New Roman"/>
          <w:b/>
          <w:sz w:val="36"/>
        </w:rPr>
      </w:pPr>
    </w:p>
    <w:p w14:paraId="71455028">
      <w:pPr>
        <w:pStyle w:val="10"/>
        <w:spacing w:before="30"/>
        <w:ind w:left="0"/>
        <w:rPr>
          <w:rFonts w:ascii="Times New Roman"/>
          <w:b/>
          <w:sz w:val="36"/>
        </w:rPr>
      </w:pPr>
    </w:p>
    <w:p w14:paraId="17ED7B9E">
      <w:pPr>
        <w:pStyle w:val="13"/>
        <w:numPr>
          <w:ilvl w:val="0"/>
          <w:numId w:val="5"/>
        </w:numPr>
        <w:tabs>
          <w:tab w:val="left" w:pos="631"/>
        </w:tabs>
        <w:spacing w:before="0" w:after="0" w:line="240" w:lineRule="auto"/>
        <w:ind w:left="360" w:right="2737" w:firstLine="0"/>
        <w:jc w:val="left"/>
        <w:rPr>
          <w:rFonts w:ascii="Times New Roman" w:hAnsi="Times New Roman"/>
          <w:sz w:val="36"/>
        </w:rPr>
      </w:pPr>
      <w:r>
        <w:rPr>
          <w:rFonts w:ascii="Times New Roman" w:hAnsi="Times New Roman"/>
          <w:sz w:val="36"/>
        </w:rPr>
        <w:t xml:space="preserve">Java Comparator – </w:t>
      </w:r>
      <w:r>
        <w:fldChar w:fldCharType="begin"/>
      </w:r>
      <w:r>
        <w:instrText xml:space="preserve"> HYPERLINK "https://www.hackerrank.com/challenges/java-comparator/problem" \h </w:instrText>
      </w:r>
      <w:r>
        <w:fldChar w:fldCharType="separate"/>
      </w:r>
      <w:r>
        <w:rPr>
          <w:rFonts w:ascii="Times New Roman" w:hAnsi="Times New Roman"/>
          <w:color w:val="0000FF"/>
          <w:sz w:val="36"/>
          <w:u w:val="single" w:color="0000FF"/>
        </w:rPr>
        <w:t>https://www.hackerrank.com/challenges/java-</w:t>
      </w:r>
      <w:r>
        <w:rPr>
          <w:rFonts w:ascii="Times New Roman" w:hAnsi="Times New Roman"/>
          <w:color w:val="0000FF"/>
          <w:sz w:val="36"/>
          <w:u w:val="single" w:color="0000FF"/>
        </w:rPr>
        <w:fldChar w:fldCharType="end"/>
      </w:r>
      <w:r>
        <w:fldChar w:fldCharType="begin"/>
      </w:r>
      <w:r>
        <w:instrText xml:space="preserve"> HYPERLINK "https://www.hackerrank.com/challenges/java-comparator/problem" \h </w:instrText>
      </w:r>
      <w:r>
        <w:fldChar w:fldCharType="separate"/>
      </w:r>
      <w:r>
        <w:rPr>
          <w:rFonts w:ascii="Times New Roman" w:hAnsi="Times New Roman"/>
          <w:color w:val="0000FF"/>
          <w:spacing w:val="-2"/>
          <w:sz w:val="36"/>
          <w:u w:val="single" w:color="0000FF"/>
        </w:rPr>
        <w:t>comparator/problem</w:t>
      </w:r>
      <w:r>
        <w:rPr>
          <w:rFonts w:ascii="Times New Roman" w:hAnsi="Times New Roman"/>
          <w:color w:val="0000FF"/>
          <w:spacing w:val="-2"/>
          <w:sz w:val="36"/>
          <w:u w:val="single" w:color="0000FF"/>
        </w:rPr>
        <w:fldChar w:fldCharType="end"/>
      </w:r>
    </w:p>
    <w:p w14:paraId="44C8A86D">
      <w:pPr>
        <w:pStyle w:val="10"/>
        <w:spacing w:before="27"/>
        <w:ind w:left="0"/>
        <w:rPr>
          <w:rFonts w:ascii="Times New Roman"/>
          <w:sz w:val="36"/>
        </w:rPr>
      </w:pPr>
    </w:p>
    <w:p w14:paraId="3416090E">
      <w:pPr>
        <w:pStyle w:val="2"/>
        <w:spacing w:line="439" w:lineRule="exact"/>
      </w:pPr>
      <w:r>
        <w:t>PROBLEM</w:t>
      </w:r>
      <w:r>
        <w:rPr>
          <w:spacing w:val="-8"/>
        </w:rPr>
        <w:t xml:space="preserve"> </w:t>
      </w:r>
      <w:r>
        <w:rPr>
          <w:spacing w:val="-2"/>
        </w:rPr>
        <w:t>STATEMENT:</w:t>
      </w:r>
    </w:p>
    <w:p w14:paraId="6B4103CF">
      <w:pPr>
        <w:pStyle w:val="10"/>
      </w:pPr>
      <w:r>
        <w:t>Comparators</w:t>
      </w:r>
      <w:r>
        <w:rPr>
          <w:spacing w:val="-3"/>
        </w:rPr>
        <w:t xml:space="preserve"> </w:t>
      </w:r>
      <w:r>
        <w:t>are</w:t>
      </w:r>
      <w:r>
        <w:rPr>
          <w:spacing w:val="-4"/>
        </w:rPr>
        <w:t xml:space="preserve"> </w:t>
      </w:r>
      <w:r>
        <w:t>used</w:t>
      </w:r>
      <w:r>
        <w:rPr>
          <w:spacing w:val="-4"/>
        </w:rPr>
        <w:t xml:space="preserve"> </w:t>
      </w:r>
      <w:r>
        <w:t>to</w:t>
      </w:r>
      <w:r>
        <w:rPr>
          <w:spacing w:val="-5"/>
        </w:rPr>
        <w:t xml:space="preserve"> </w:t>
      </w:r>
      <w:r>
        <w:t>compare</w:t>
      </w:r>
      <w:r>
        <w:rPr>
          <w:spacing w:val="-4"/>
        </w:rPr>
        <w:t xml:space="preserve"> </w:t>
      </w:r>
      <w:r>
        <w:t>two</w:t>
      </w:r>
      <w:r>
        <w:rPr>
          <w:spacing w:val="-4"/>
        </w:rPr>
        <w:t xml:space="preserve"> </w:t>
      </w:r>
      <w:r>
        <w:t>objects.</w:t>
      </w:r>
      <w:r>
        <w:rPr>
          <w:spacing w:val="-4"/>
        </w:rPr>
        <w:t xml:space="preserve"> </w:t>
      </w:r>
      <w:r>
        <w:t>In</w:t>
      </w:r>
      <w:r>
        <w:rPr>
          <w:spacing w:val="-5"/>
        </w:rPr>
        <w:t xml:space="preserve"> </w:t>
      </w:r>
      <w:r>
        <w:t>this</w:t>
      </w:r>
      <w:r>
        <w:rPr>
          <w:spacing w:val="-5"/>
        </w:rPr>
        <w:t xml:space="preserve"> </w:t>
      </w:r>
      <w:r>
        <w:t>challenge,</w:t>
      </w:r>
      <w:r>
        <w:rPr>
          <w:spacing w:val="-2"/>
        </w:rPr>
        <w:t xml:space="preserve"> </w:t>
      </w:r>
      <w:r>
        <w:t>you'll</w:t>
      </w:r>
      <w:r>
        <w:rPr>
          <w:spacing w:val="-3"/>
        </w:rPr>
        <w:t xml:space="preserve"> </w:t>
      </w:r>
      <w:r>
        <w:t>create</w:t>
      </w:r>
      <w:r>
        <w:rPr>
          <w:spacing w:val="-2"/>
        </w:rPr>
        <w:t xml:space="preserve"> </w:t>
      </w:r>
      <w:r>
        <w:t>a</w:t>
      </w:r>
      <w:r>
        <w:rPr>
          <w:spacing w:val="-5"/>
        </w:rPr>
        <w:t xml:space="preserve"> </w:t>
      </w:r>
      <w:r>
        <w:t>comparator</w:t>
      </w:r>
      <w:r>
        <w:rPr>
          <w:spacing w:val="-4"/>
        </w:rPr>
        <w:t xml:space="preserve"> </w:t>
      </w:r>
      <w:r>
        <w:t>and use it to sort an array.</w:t>
      </w:r>
    </w:p>
    <w:p w14:paraId="12428A16">
      <w:pPr>
        <w:pStyle w:val="10"/>
        <w:ind w:right="1137"/>
      </w:pPr>
      <w:r>
        <w:t>The</w:t>
      </w:r>
      <w:r>
        <w:rPr>
          <w:spacing w:val="-3"/>
        </w:rPr>
        <w:t xml:space="preserve"> </w:t>
      </w:r>
      <w:r>
        <w:rPr>
          <w:i/>
        </w:rPr>
        <w:t>Player</w:t>
      </w:r>
      <w:r>
        <w:rPr>
          <w:i/>
          <w:spacing w:val="-2"/>
        </w:rPr>
        <w:t xml:space="preserve"> </w:t>
      </w:r>
      <w:r>
        <w:t>class</w:t>
      </w:r>
      <w:r>
        <w:rPr>
          <w:spacing w:val="-3"/>
        </w:rPr>
        <w:t xml:space="preserve"> </w:t>
      </w:r>
      <w:r>
        <w:t>is</w:t>
      </w:r>
      <w:r>
        <w:rPr>
          <w:spacing w:val="-3"/>
        </w:rPr>
        <w:t xml:space="preserve"> </w:t>
      </w:r>
      <w:r>
        <w:t>provided</w:t>
      </w:r>
      <w:r>
        <w:rPr>
          <w:spacing w:val="-3"/>
        </w:rPr>
        <w:t xml:space="preserve"> </w:t>
      </w:r>
      <w:r>
        <w:t>for</w:t>
      </w:r>
      <w:r>
        <w:rPr>
          <w:spacing w:val="-1"/>
        </w:rPr>
        <w:t xml:space="preserve"> </w:t>
      </w:r>
      <w:r>
        <w:t>you</w:t>
      </w:r>
      <w:r>
        <w:rPr>
          <w:spacing w:val="-1"/>
        </w:rPr>
        <w:t xml:space="preserve"> </w:t>
      </w:r>
      <w:r>
        <w:t>in</w:t>
      </w:r>
      <w:r>
        <w:rPr>
          <w:spacing w:val="-1"/>
        </w:rPr>
        <w:t xml:space="preserve"> </w:t>
      </w:r>
      <w:r>
        <w:t>your</w:t>
      </w:r>
      <w:r>
        <w:rPr>
          <w:spacing w:val="-1"/>
        </w:rPr>
        <w:t xml:space="preserve"> </w:t>
      </w:r>
      <w:r>
        <w:t>editor.</w:t>
      </w:r>
      <w:r>
        <w:rPr>
          <w:spacing w:val="-3"/>
        </w:rPr>
        <w:t xml:space="preserve"> </w:t>
      </w:r>
      <w:r>
        <w:t>It</w:t>
      </w:r>
      <w:r>
        <w:rPr>
          <w:spacing w:val="-3"/>
        </w:rPr>
        <w:t xml:space="preserve"> </w:t>
      </w:r>
      <w:r>
        <w:t>has 2</w:t>
      </w:r>
      <w:r>
        <w:rPr>
          <w:spacing w:val="80"/>
        </w:rPr>
        <w:t xml:space="preserve"> </w:t>
      </w:r>
      <w:r>
        <w:t>fields:</w:t>
      </w:r>
      <w:r>
        <w:rPr>
          <w:spacing w:val="-1"/>
        </w:rPr>
        <w:t xml:space="preserve"> </w:t>
      </w:r>
      <w:r>
        <w:t>a</w:t>
      </w:r>
      <w:r>
        <w:rPr>
          <w:spacing w:val="-3"/>
        </w:rPr>
        <w:t xml:space="preserve"> </w:t>
      </w:r>
      <w:r>
        <w:t>name</w:t>
      </w:r>
      <w:r>
        <w:rPr>
          <w:spacing w:val="-1"/>
        </w:rPr>
        <w:t xml:space="preserve"> </w:t>
      </w:r>
      <w:r>
        <w:t>String</w:t>
      </w:r>
      <w:r>
        <w:rPr>
          <w:spacing w:val="-4"/>
        </w:rPr>
        <w:t xml:space="preserve"> </w:t>
      </w:r>
      <w:r>
        <w:t>and a score integer.</w:t>
      </w:r>
    </w:p>
    <w:p w14:paraId="74FA38FC">
      <w:pPr>
        <w:pStyle w:val="10"/>
        <w:ind w:right="116"/>
      </w:pPr>
      <w:r>
        <w:t xml:space="preserve">Given an array of n </w:t>
      </w:r>
      <w:r>
        <w:rPr>
          <w:i/>
        </w:rPr>
        <w:t xml:space="preserve">Player </w:t>
      </w:r>
      <w:r>
        <w:t>objects, write a comparator that sorts them in order of decreasing score; if 2 or more players have the same score, sort those players alphabetically by name. To do</w:t>
      </w:r>
      <w:r>
        <w:rPr>
          <w:spacing w:val="-4"/>
        </w:rPr>
        <w:t xml:space="preserve"> </w:t>
      </w:r>
      <w:r>
        <w:t>this,</w:t>
      </w:r>
      <w:r>
        <w:rPr>
          <w:spacing w:val="-3"/>
        </w:rPr>
        <w:t xml:space="preserve"> </w:t>
      </w:r>
      <w:r>
        <w:t>you</w:t>
      </w:r>
      <w:r>
        <w:rPr>
          <w:spacing w:val="-2"/>
        </w:rPr>
        <w:t xml:space="preserve"> </w:t>
      </w:r>
      <w:r>
        <w:t>must</w:t>
      </w:r>
      <w:r>
        <w:rPr>
          <w:spacing w:val="-4"/>
        </w:rPr>
        <w:t xml:space="preserve"> </w:t>
      </w:r>
      <w:r>
        <w:t>create</w:t>
      </w:r>
      <w:r>
        <w:rPr>
          <w:spacing w:val="-4"/>
        </w:rPr>
        <w:t xml:space="preserve"> </w:t>
      </w:r>
      <w:r>
        <w:t>a</w:t>
      </w:r>
      <w:r>
        <w:rPr>
          <w:spacing w:val="-1"/>
        </w:rPr>
        <w:t xml:space="preserve"> </w:t>
      </w:r>
      <w:r>
        <w:rPr>
          <w:i/>
        </w:rPr>
        <w:t>Checker</w:t>
      </w:r>
      <w:r>
        <w:rPr>
          <w:i/>
          <w:spacing w:val="-2"/>
        </w:rPr>
        <w:t xml:space="preserve"> </w:t>
      </w:r>
      <w:r>
        <w:t>class</w:t>
      </w:r>
      <w:r>
        <w:rPr>
          <w:spacing w:val="-4"/>
        </w:rPr>
        <w:t xml:space="preserve"> </w:t>
      </w:r>
      <w:r>
        <w:t>that</w:t>
      </w:r>
      <w:r>
        <w:rPr>
          <w:spacing w:val="-2"/>
        </w:rPr>
        <w:t xml:space="preserve"> </w:t>
      </w:r>
      <w:r>
        <w:t>implements</w:t>
      </w:r>
      <w:r>
        <w:rPr>
          <w:spacing w:val="-3"/>
        </w:rPr>
        <w:t xml:space="preserve"> </w:t>
      </w:r>
      <w:r>
        <w:t xml:space="preserve">the </w:t>
      </w:r>
      <w:r>
        <w:rPr>
          <w:i/>
        </w:rPr>
        <w:t>Comparator</w:t>
      </w:r>
      <w:r>
        <w:rPr>
          <w:i/>
          <w:spacing w:val="-3"/>
        </w:rPr>
        <w:t xml:space="preserve"> </w:t>
      </w:r>
      <w:r>
        <w:t>interface,</w:t>
      </w:r>
      <w:r>
        <w:rPr>
          <w:spacing w:val="-5"/>
        </w:rPr>
        <w:t xml:space="preserve"> </w:t>
      </w:r>
      <w:r>
        <w:t>then</w:t>
      </w:r>
      <w:r>
        <w:rPr>
          <w:spacing w:val="-4"/>
        </w:rPr>
        <w:t xml:space="preserve"> </w:t>
      </w:r>
      <w:r>
        <w:t xml:space="preserve">write an </w:t>
      </w:r>
      <w:r>
        <w:rPr>
          <w:i/>
        </w:rPr>
        <w:t xml:space="preserve">int compare(Player a, Player b) </w:t>
      </w:r>
      <w:r>
        <w:t xml:space="preserve">method implementing the </w:t>
      </w:r>
      <w:r>
        <w:fldChar w:fldCharType="begin"/>
      </w:r>
      <w:r>
        <w:instrText xml:space="preserve"> HYPERLINK "https://docs.oracle.com/javase/7/docs/api/java/util/Comparator.html#compare%28T%2C%20T%29" \h </w:instrText>
      </w:r>
      <w:r>
        <w:fldChar w:fldCharType="separate"/>
      </w:r>
      <w:r>
        <w:rPr>
          <w:color w:val="0000FF"/>
          <w:u w:val="single" w:color="0000FF"/>
        </w:rPr>
        <w:t>Comparator.compare(T o1, T</w:t>
      </w:r>
      <w:r>
        <w:rPr>
          <w:color w:val="0000FF"/>
          <w:u w:val="single" w:color="0000FF"/>
        </w:rPr>
        <w:fldChar w:fldCharType="end"/>
      </w:r>
    </w:p>
    <w:p w14:paraId="3E335739">
      <w:pPr>
        <w:pStyle w:val="10"/>
        <w:spacing w:before="1"/>
        <w:ind w:right="8075"/>
      </w:pPr>
      <w:r>
        <w:fldChar w:fldCharType="begin"/>
      </w:r>
      <w:r>
        <w:instrText xml:space="preserve"> HYPERLINK "https://docs.oracle.com/javase/7/docs/api/java/util/Comparator.html#compare%28T%2C%20T%29" \h </w:instrText>
      </w:r>
      <w:r>
        <w:fldChar w:fldCharType="separate"/>
      </w:r>
      <w:r>
        <w:rPr>
          <w:color w:val="0000FF"/>
          <w:u w:val="single" w:color="0000FF"/>
        </w:rPr>
        <w:t>o2)</w:t>
      </w:r>
      <w:r>
        <w:rPr>
          <w:color w:val="0000FF"/>
          <w:u w:val="single" w:color="0000FF"/>
        </w:rPr>
        <w:fldChar w:fldCharType="end"/>
      </w:r>
      <w:r>
        <w:rPr>
          <w:color w:val="0000FF"/>
        </w:rPr>
        <w:t xml:space="preserve"> </w:t>
      </w:r>
      <w:r>
        <w:t>method. Input</w:t>
      </w:r>
      <w:r>
        <w:rPr>
          <w:spacing w:val="-4"/>
        </w:rPr>
        <w:t xml:space="preserve"> </w:t>
      </w:r>
      <w:r>
        <w:rPr>
          <w:spacing w:val="-2"/>
        </w:rPr>
        <w:t>Format</w:t>
      </w:r>
    </w:p>
    <w:p w14:paraId="1909625A">
      <w:pPr>
        <w:pStyle w:val="10"/>
        <w:ind w:right="2023"/>
      </w:pPr>
      <w:r>
        <w:t>Input</w:t>
      </w:r>
      <w:r>
        <w:rPr>
          <w:spacing w:val="-5"/>
        </w:rPr>
        <w:t xml:space="preserve"> </w:t>
      </w:r>
      <w:r>
        <w:t>from</w:t>
      </w:r>
      <w:r>
        <w:rPr>
          <w:spacing w:val="-4"/>
        </w:rPr>
        <w:t xml:space="preserve"> </w:t>
      </w:r>
      <w:r>
        <w:t>stdin</w:t>
      </w:r>
      <w:r>
        <w:rPr>
          <w:spacing w:val="-3"/>
        </w:rPr>
        <w:t xml:space="preserve"> </w:t>
      </w:r>
      <w:r>
        <w:t>is</w:t>
      </w:r>
      <w:r>
        <w:rPr>
          <w:spacing w:val="-6"/>
        </w:rPr>
        <w:t xml:space="preserve"> </w:t>
      </w:r>
      <w:r>
        <w:t>handled</w:t>
      </w:r>
      <w:r>
        <w:rPr>
          <w:spacing w:val="-5"/>
        </w:rPr>
        <w:t xml:space="preserve"> </w:t>
      </w:r>
      <w:r>
        <w:t>by</w:t>
      </w:r>
      <w:r>
        <w:rPr>
          <w:spacing w:val="-4"/>
        </w:rPr>
        <w:t xml:space="preserve"> </w:t>
      </w:r>
      <w:r>
        <w:t>the</w:t>
      </w:r>
      <w:r>
        <w:rPr>
          <w:spacing w:val="-3"/>
        </w:rPr>
        <w:t xml:space="preserve"> </w:t>
      </w:r>
      <w:r>
        <w:t>locked</w:t>
      </w:r>
      <w:r>
        <w:rPr>
          <w:spacing w:val="-2"/>
        </w:rPr>
        <w:t xml:space="preserve"> </w:t>
      </w:r>
      <w:r>
        <w:t>stub</w:t>
      </w:r>
      <w:r>
        <w:rPr>
          <w:spacing w:val="-5"/>
        </w:rPr>
        <w:t xml:space="preserve"> </w:t>
      </w:r>
      <w:r>
        <w:t>code</w:t>
      </w:r>
      <w:r>
        <w:rPr>
          <w:spacing w:val="-3"/>
        </w:rPr>
        <w:t xml:space="preserve"> </w:t>
      </w:r>
      <w:r>
        <w:t>in</w:t>
      </w:r>
      <w:r>
        <w:rPr>
          <w:spacing w:val="-3"/>
        </w:rPr>
        <w:t xml:space="preserve"> </w:t>
      </w:r>
      <w:r>
        <w:t xml:space="preserve">the </w:t>
      </w:r>
      <w:r>
        <w:rPr>
          <w:i/>
        </w:rPr>
        <w:t>Solution</w:t>
      </w:r>
      <w:r>
        <w:rPr>
          <w:i/>
          <w:spacing w:val="-4"/>
        </w:rPr>
        <w:t xml:space="preserve"> </w:t>
      </w:r>
      <w:r>
        <w:t>class. The first line contains an integer, , denoting the number of players.</w:t>
      </w:r>
    </w:p>
    <w:p w14:paraId="22DC5697">
      <w:pPr>
        <w:pStyle w:val="10"/>
        <w:ind w:right="2791"/>
      </w:pPr>
      <w:r>
        <w:t>Each</w:t>
      </w:r>
      <w:r>
        <w:rPr>
          <w:spacing w:val="-3"/>
        </w:rPr>
        <w:t xml:space="preserve"> </w:t>
      </w:r>
      <w:r>
        <w:t>of</w:t>
      </w:r>
      <w:r>
        <w:rPr>
          <w:spacing w:val="-3"/>
        </w:rPr>
        <w:t xml:space="preserve"> </w:t>
      </w:r>
      <w:r>
        <w:t>the</w:t>
      </w:r>
      <w:r>
        <w:rPr>
          <w:spacing w:val="40"/>
        </w:rPr>
        <w:t xml:space="preserve"> </w:t>
      </w:r>
      <w:r>
        <w:t>subsequent</w:t>
      </w:r>
      <w:r>
        <w:rPr>
          <w:spacing w:val="-3"/>
        </w:rPr>
        <w:t xml:space="preserve"> </w:t>
      </w:r>
      <w:r>
        <w:t>lines</w:t>
      </w:r>
      <w:r>
        <w:rPr>
          <w:spacing w:val="-4"/>
        </w:rPr>
        <w:t xml:space="preserve"> </w:t>
      </w:r>
      <w:r>
        <w:t>contains</w:t>
      </w:r>
      <w:r>
        <w:rPr>
          <w:spacing w:val="-4"/>
        </w:rPr>
        <w:t xml:space="preserve"> </w:t>
      </w:r>
      <w:r>
        <w:t>a</w:t>
      </w:r>
      <w:r>
        <w:rPr>
          <w:spacing w:val="-6"/>
        </w:rPr>
        <w:t xml:space="preserve"> </w:t>
      </w:r>
      <w:r>
        <w:t>player's</w:t>
      </w:r>
      <w:r>
        <w:rPr>
          <w:spacing w:val="40"/>
        </w:rPr>
        <w:t xml:space="preserve"> </w:t>
      </w:r>
      <w:r>
        <w:t>and</w:t>
      </w:r>
      <w:r>
        <w:rPr>
          <w:spacing w:val="-2"/>
        </w:rPr>
        <w:t xml:space="preserve"> </w:t>
      </w:r>
      <w:r>
        <w:t>,</w:t>
      </w:r>
      <w:r>
        <w:rPr>
          <w:spacing w:val="-6"/>
        </w:rPr>
        <w:t xml:space="preserve"> </w:t>
      </w:r>
      <w:r>
        <w:t xml:space="preserve">respectively. </w:t>
      </w:r>
      <w:r>
        <w:rPr>
          <w:spacing w:val="-2"/>
        </w:rPr>
        <w:t>Constraints</w:t>
      </w:r>
    </w:p>
    <w:p w14:paraId="7FCEA0A3">
      <w:pPr>
        <w:pStyle w:val="13"/>
        <w:numPr>
          <w:ilvl w:val="0"/>
          <w:numId w:val="7"/>
        </w:numPr>
        <w:tabs>
          <w:tab w:val="left" w:pos="1080"/>
        </w:tabs>
        <w:spacing w:before="0" w:after="0" w:line="293" w:lineRule="exact"/>
        <w:ind w:left="1080" w:right="0" w:hanging="360"/>
        <w:jc w:val="left"/>
        <w:rPr>
          <w:sz w:val="24"/>
        </w:rPr>
      </w:pPr>
      <w:r>
        <w:rPr>
          <w:spacing w:val="-2"/>
          <w:sz w:val="24"/>
        </w:rPr>
        <w:t>0&lt;=score&lt;=100</w:t>
      </w:r>
    </w:p>
    <w:p w14:paraId="59F38CCD">
      <w:pPr>
        <w:pStyle w:val="13"/>
        <w:numPr>
          <w:ilvl w:val="0"/>
          <w:numId w:val="7"/>
        </w:numPr>
        <w:tabs>
          <w:tab w:val="left" w:pos="1135"/>
        </w:tabs>
        <w:spacing w:before="0" w:after="0" w:line="240" w:lineRule="auto"/>
        <w:ind w:left="1135" w:right="0" w:hanging="415"/>
        <w:jc w:val="left"/>
        <w:rPr>
          <w:sz w:val="24"/>
        </w:rPr>
      </w:pPr>
      <w:r>
        <w:rPr>
          <w:sz w:val="24"/>
        </w:rPr>
        <w:t>players</w:t>
      </w:r>
      <w:r>
        <w:rPr>
          <w:spacing w:val="-3"/>
          <w:sz w:val="24"/>
        </w:rPr>
        <w:t xml:space="preserve"> </w:t>
      </w:r>
      <w:r>
        <w:rPr>
          <w:sz w:val="24"/>
        </w:rPr>
        <w:t>can</w:t>
      </w:r>
      <w:r>
        <w:rPr>
          <w:spacing w:val="-2"/>
          <w:sz w:val="24"/>
        </w:rPr>
        <w:t xml:space="preserve"> </w:t>
      </w:r>
      <w:r>
        <w:rPr>
          <w:sz w:val="24"/>
        </w:rPr>
        <w:t>have</w:t>
      </w:r>
      <w:r>
        <w:rPr>
          <w:spacing w:val="-5"/>
          <w:sz w:val="24"/>
        </w:rPr>
        <w:t xml:space="preserve"> </w:t>
      </w:r>
      <w:r>
        <w:rPr>
          <w:sz w:val="24"/>
        </w:rPr>
        <w:t>the</w:t>
      </w:r>
      <w:r>
        <w:rPr>
          <w:spacing w:val="-5"/>
          <w:sz w:val="24"/>
        </w:rPr>
        <w:t xml:space="preserve"> </w:t>
      </w:r>
      <w:r>
        <w:rPr>
          <w:sz w:val="24"/>
        </w:rPr>
        <w:t>same</w:t>
      </w:r>
      <w:r>
        <w:rPr>
          <w:spacing w:val="-1"/>
          <w:sz w:val="24"/>
        </w:rPr>
        <w:t xml:space="preserve"> </w:t>
      </w:r>
      <w:r>
        <w:rPr>
          <w:spacing w:val="-4"/>
          <w:sz w:val="24"/>
        </w:rPr>
        <w:t>name.</w:t>
      </w:r>
    </w:p>
    <w:p w14:paraId="65AEE11D">
      <w:pPr>
        <w:pStyle w:val="13"/>
        <w:numPr>
          <w:ilvl w:val="0"/>
          <w:numId w:val="7"/>
        </w:numPr>
        <w:tabs>
          <w:tab w:val="left" w:pos="1080"/>
        </w:tabs>
        <w:spacing w:before="0" w:after="0" w:line="240" w:lineRule="auto"/>
        <w:ind w:left="1080" w:right="0" w:hanging="360"/>
        <w:jc w:val="left"/>
        <w:rPr>
          <w:sz w:val="24"/>
        </w:rPr>
      </w:pPr>
      <w:r>
        <w:rPr>
          <w:sz w:val="24"/>
        </w:rPr>
        <w:t>Player</w:t>
      </w:r>
      <w:r>
        <w:rPr>
          <w:spacing w:val="-3"/>
          <w:sz w:val="24"/>
        </w:rPr>
        <w:t xml:space="preserve"> </w:t>
      </w:r>
      <w:r>
        <w:rPr>
          <w:sz w:val="24"/>
        </w:rPr>
        <w:t>names</w:t>
      </w:r>
      <w:r>
        <w:rPr>
          <w:spacing w:val="-2"/>
          <w:sz w:val="24"/>
        </w:rPr>
        <w:t xml:space="preserve"> </w:t>
      </w:r>
      <w:r>
        <w:rPr>
          <w:sz w:val="24"/>
        </w:rPr>
        <w:t>consist</w:t>
      </w:r>
      <w:r>
        <w:rPr>
          <w:spacing w:val="-3"/>
          <w:sz w:val="24"/>
        </w:rPr>
        <w:t xml:space="preserve"> </w:t>
      </w:r>
      <w:r>
        <w:rPr>
          <w:sz w:val="24"/>
        </w:rPr>
        <w:t>of lowercase</w:t>
      </w:r>
      <w:r>
        <w:rPr>
          <w:spacing w:val="-3"/>
          <w:sz w:val="24"/>
        </w:rPr>
        <w:t xml:space="preserve"> </w:t>
      </w:r>
      <w:r>
        <w:rPr>
          <w:sz w:val="24"/>
        </w:rPr>
        <w:t>English</w:t>
      </w:r>
      <w:r>
        <w:rPr>
          <w:spacing w:val="-4"/>
          <w:sz w:val="24"/>
        </w:rPr>
        <w:t xml:space="preserve"> </w:t>
      </w:r>
      <w:r>
        <w:rPr>
          <w:spacing w:val="-2"/>
          <w:sz w:val="24"/>
        </w:rPr>
        <w:t>letters.</w:t>
      </w:r>
    </w:p>
    <w:p w14:paraId="1EF710CD">
      <w:pPr>
        <w:pStyle w:val="13"/>
        <w:spacing w:after="0" w:line="240" w:lineRule="auto"/>
        <w:jc w:val="left"/>
        <w:rPr>
          <w:sz w:val="24"/>
        </w:rPr>
        <w:sectPr>
          <w:pgSz w:w="12240" w:h="15840"/>
          <w:pgMar w:top="1380" w:right="1440" w:bottom="280" w:left="1080" w:header="720" w:footer="720" w:gutter="0"/>
          <w:cols w:space="720" w:num="1"/>
        </w:sectPr>
      </w:pPr>
    </w:p>
    <w:p w14:paraId="23377560">
      <w:pPr>
        <w:pStyle w:val="10"/>
        <w:spacing w:before="32"/>
      </w:pPr>
      <w:r>
        <w:t>Output</w:t>
      </w:r>
      <w:r>
        <w:rPr>
          <w:spacing w:val="-4"/>
        </w:rPr>
        <w:t xml:space="preserve"> </w:t>
      </w:r>
      <w:r>
        <w:rPr>
          <w:spacing w:val="-2"/>
        </w:rPr>
        <w:t>Format</w:t>
      </w:r>
    </w:p>
    <w:p w14:paraId="70D3EF6D">
      <w:pPr>
        <w:pStyle w:val="10"/>
        <w:ind w:right="91"/>
      </w:pPr>
      <w:r>
        <w:t>You</w:t>
      </w:r>
      <w:r>
        <w:rPr>
          <w:spacing w:val="-2"/>
        </w:rPr>
        <w:t xml:space="preserve"> </w:t>
      </w:r>
      <w:r>
        <w:t>are</w:t>
      </w:r>
      <w:r>
        <w:rPr>
          <w:spacing w:val="-4"/>
        </w:rPr>
        <w:t xml:space="preserve"> </w:t>
      </w:r>
      <w:r>
        <w:t>not</w:t>
      </w:r>
      <w:r>
        <w:rPr>
          <w:spacing w:val="-3"/>
        </w:rPr>
        <w:t xml:space="preserve"> </w:t>
      </w:r>
      <w:r>
        <w:t>responsible</w:t>
      </w:r>
      <w:r>
        <w:rPr>
          <w:spacing w:val="-4"/>
        </w:rPr>
        <w:t xml:space="preserve"> </w:t>
      </w:r>
      <w:r>
        <w:t>for</w:t>
      </w:r>
      <w:r>
        <w:rPr>
          <w:spacing w:val="-2"/>
        </w:rPr>
        <w:t xml:space="preserve"> </w:t>
      </w:r>
      <w:r>
        <w:t>printing</w:t>
      </w:r>
      <w:r>
        <w:rPr>
          <w:spacing w:val="-3"/>
        </w:rPr>
        <w:t xml:space="preserve"> </w:t>
      </w:r>
      <w:r>
        <w:t>any</w:t>
      </w:r>
      <w:r>
        <w:rPr>
          <w:spacing w:val="-3"/>
        </w:rPr>
        <w:t xml:space="preserve"> </w:t>
      </w:r>
      <w:r>
        <w:t>output</w:t>
      </w:r>
      <w:r>
        <w:rPr>
          <w:spacing w:val="-2"/>
        </w:rPr>
        <w:t xml:space="preserve"> </w:t>
      </w:r>
      <w:r>
        <w:t>to</w:t>
      </w:r>
      <w:r>
        <w:rPr>
          <w:spacing w:val="-5"/>
        </w:rPr>
        <w:t xml:space="preserve"> </w:t>
      </w:r>
      <w:r>
        <w:t>stdout.</w:t>
      </w:r>
      <w:r>
        <w:rPr>
          <w:spacing w:val="-6"/>
        </w:rPr>
        <w:t xml:space="preserve"> </w:t>
      </w:r>
      <w:r>
        <w:t>The</w:t>
      </w:r>
      <w:r>
        <w:rPr>
          <w:spacing w:val="-3"/>
        </w:rPr>
        <w:t xml:space="preserve"> </w:t>
      </w:r>
      <w:r>
        <w:t>locked</w:t>
      </w:r>
      <w:r>
        <w:rPr>
          <w:spacing w:val="-4"/>
        </w:rPr>
        <w:t xml:space="preserve"> </w:t>
      </w:r>
      <w:r>
        <w:t>stub</w:t>
      </w:r>
      <w:r>
        <w:rPr>
          <w:spacing w:val="-4"/>
        </w:rPr>
        <w:t xml:space="preserve"> </w:t>
      </w:r>
      <w:r>
        <w:t>code</w:t>
      </w:r>
      <w:r>
        <w:rPr>
          <w:spacing w:val="-2"/>
        </w:rPr>
        <w:t xml:space="preserve"> </w:t>
      </w:r>
      <w:r>
        <w:t xml:space="preserve">in </w:t>
      </w:r>
      <w:r>
        <w:rPr>
          <w:i/>
        </w:rPr>
        <w:t>Solution</w:t>
      </w:r>
      <w:r>
        <w:rPr>
          <w:i/>
          <w:spacing w:val="-3"/>
        </w:rPr>
        <w:t xml:space="preserve"> </w:t>
      </w:r>
      <w:r>
        <w:t xml:space="preserve">will create a </w:t>
      </w:r>
      <w:r>
        <w:rPr>
          <w:i/>
        </w:rPr>
        <w:t xml:space="preserve">Checker </w:t>
      </w:r>
      <w:r>
        <w:t xml:space="preserve">object, use it to sort the </w:t>
      </w:r>
      <w:r>
        <w:rPr>
          <w:i/>
        </w:rPr>
        <w:t xml:space="preserve">Player </w:t>
      </w:r>
      <w:r>
        <w:t>array, and print each sorted element.</w:t>
      </w:r>
    </w:p>
    <w:p w14:paraId="465466DF">
      <w:pPr>
        <w:pStyle w:val="10"/>
        <w:ind w:right="8063"/>
      </w:pPr>
      <w:r>
        <w:t>Sample</w:t>
      </w:r>
      <w:r>
        <w:rPr>
          <w:spacing w:val="-14"/>
        </w:rPr>
        <w:t xml:space="preserve"> </w:t>
      </w:r>
      <w:r>
        <w:t xml:space="preserve">Input </w:t>
      </w:r>
      <w:r>
        <w:rPr>
          <w:spacing w:val="-10"/>
        </w:rPr>
        <w:t>5</w:t>
      </w:r>
    </w:p>
    <w:p w14:paraId="63A12899">
      <w:pPr>
        <w:pStyle w:val="10"/>
        <w:spacing w:line="293" w:lineRule="exact"/>
      </w:pPr>
      <w:r>
        <w:t xml:space="preserve">amy </w:t>
      </w:r>
      <w:r>
        <w:rPr>
          <w:spacing w:val="-5"/>
        </w:rPr>
        <w:t>100</w:t>
      </w:r>
    </w:p>
    <w:p w14:paraId="614DD962">
      <w:pPr>
        <w:pStyle w:val="10"/>
      </w:pPr>
      <w:r>
        <w:t>david</w:t>
      </w:r>
      <w:r>
        <w:rPr>
          <w:spacing w:val="-4"/>
        </w:rPr>
        <w:t xml:space="preserve"> </w:t>
      </w:r>
      <w:r>
        <w:rPr>
          <w:spacing w:val="-5"/>
        </w:rPr>
        <w:t>100</w:t>
      </w:r>
    </w:p>
    <w:p w14:paraId="0B9AE538">
      <w:pPr>
        <w:pStyle w:val="10"/>
        <w:spacing w:before="2"/>
      </w:pPr>
      <w:r>
        <w:t>heraldo</w:t>
      </w:r>
      <w:r>
        <w:rPr>
          <w:spacing w:val="-5"/>
        </w:rPr>
        <w:t xml:space="preserve"> 50</w:t>
      </w:r>
    </w:p>
    <w:p w14:paraId="37CC6CDC">
      <w:pPr>
        <w:pStyle w:val="10"/>
      </w:pPr>
      <w:r>
        <w:t>aakansha</w:t>
      </w:r>
      <w:r>
        <w:rPr>
          <w:spacing w:val="-2"/>
        </w:rPr>
        <w:t xml:space="preserve"> </w:t>
      </w:r>
      <w:r>
        <w:rPr>
          <w:spacing w:val="-5"/>
        </w:rPr>
        <w:t>75</w:t>
      </w:r>
    </w:p>
    <w:p w14:paraId="15716AAE">
      <w:pPr>
        <w:pStyle w:val="10"/>
        <w:ind w:right="7884"/>
      </w:pPr>
      <w:r>
        <w:t>aleksa 150 Sample</w:t>
      </w:r>
      <w:r>
        <w:rPr>
          <w:spacing w:val="-14"/>
        </w:rPr>
        <w:t xml:space="preserve"> </w:t>
      </w:r>
      <w:r>
        <w:t>Output aleksa 150</w:t>
      </w:r>
    </w:p>
    <w:p w14:paraId="1CE23D5D">
      <w:pPr>
        <w:pStyle w:val="10"/>
      </w:pPr>
      <w:r>
        <w:t xml:space="preserve">amy </w:t>
      </w:r>
      <w:r>
        <w:rPr>
          <w:spacing w:val="-5"/>
        </w:rPr>
        <w:t>100</w:t>
      </w:r>
    </w:p>
    <w:p w14:paraId="45221CE9">
      <w:pPr>
        <w:pStyle w:val="10"/>
      </w:pPr>
      <w:r>
        <w:t>david</w:t>
      </w:r>
      <w:r>
        <w:rPr>
          <w:spacing w:val="-4"/>
        </w:rPr>
        <w:t xml:space="preserve"> </w:t>
      </w:r>
      <w:r>
        <w:rPr>
          <w:spacing w:val="-5"/>
        </w:rPr>
        <w:t>100</w:t>
      </w:r>
    </w:p>
    <w:p w14:paraId="799DF732">
      <w:pPr>
        <w:pStyle w:val="10"/>
      </w:pPr>
      <w:r>
        <w:t>aakansha</w:t>
      </w:r>
      <w:r>
        <w:rPr>
          <w:spacing w:val="-2"/>
        </w:rPr>
        <w:t xml:space="preserve"> </w:t>
      </w:r>
      <w:r>
        <w:rPr>
          <w:spacing w:val="-5"/>
        </w:rPr>
        <w:t>75</w:t>
      </w:r>
    </w:p>
    <w:p w14:paraId="30AA6C8E">
      <w:pPr>
        <w:pStyle w:val="10"/>
      </w:pPr>
      <w:r>
        <w:t>heraldo</w:t>
      </w:r>
      <w:r>
        <w:rPr>
          <w:spacing w:val="-5"/>
        </w:rPr>
        <w:t xml:space="preserve"> 50</w:t>
      </w:r>
    </w:p>
    <w:p w14:paraId="2169DCE7">
      <w:pPr>
        <w:pStyle w:val="10"/>
        <w:spacing w:before="146"/>
        <w:ind w:left="0"/>
      </w:pPr>
    </w:p>
    <w:p w14:paraId="2B62A94C">
      <w:pPr>
        <w:pStyle w:val="2"/>
        <w:spacing w:line="439" w:lineRule="exact"/>
      </w:pPr>
      <w:r>
        <w:rPr>
          <w:spacing w:val="-2"/>
        </w:rPr>
        <w:t>PROGRAM:</w:t>
      </w:r>
    </w:p>
    <w:p w14:paraId="0EF7C92E">
      <w:pPr>
        <w:pStyle w:val="10"/>
        <w:ind w:left="578" w:right="4105" w:hanging="219"/>
      </w:pPr>
      <w:r>
        <w:t>class</w:t>
      </w:r>
      <w:r>
        <w:rPr>
          <w:spacing w:val="-11"/>
        </w:rPr>
        <w:t xml:space="preserve"> </w:t>
      </w:r>
      <w:r>
        <w:t>Checker</w:t>
      </w:r>
      <w:r>
        <w:rPr>
          <w:spacing w:val="-9"/>
        </w:rPr>
        <w:t xml:space="preserve"> </w:t>
      </w:r>
      <w:r>
        <w:t>implements</w:t>
      </w:r>
      <w:r>
        <w:rPr>
          <w:spacing w:val="-10"/>
        </w:rPr>
        <w:t xml:space="preserve"> </w:t>
      </w:r>
      <w:r>
        <w:t>Comparator&lt;Player&gt;</w:t>
      </w:r>
      <w:r>
        <w:rPr>
          <w:spacing w:val="-9"/>
        </w:rPr>
        <w:t xml:space="preserve"> </w:t>
      </w:r>
      <w:r>
        <w:t xml:space="preserve">{ </w:t>
      </w:r>
      <w:r>
        <w:rPr>
          <w:spacing w:val="-2"/>
        </w:rPr>
        <w:t>@Override</w:t>
      </w:r>
    </w:p>
    <w:p w14:paraId="792C6BB5">
      <w:pPr>
        <w:pStyle w:val="10"/>
        <w:spacing w:before="2"/>
        <w:ind w:left="797" w:right="5303" w:hanging="219"/>
      </w:pPr>
      <w:r>
        <w:t>public</w:t>
      </w:r>
      <w:r>
        <w:rPr>
          <w:spacing w:val="-7"/>
        </w:rPr>
        <w:t xml:space="preserve"> </w:t>
      </w:r>
      <w:r>
        <w:t>int</w:t>
      </w:r>
      <w:r>
        <w:rPr>
          <w:spacing w:val="-8"/>
        </w:rPr>
        <w:t xml:space="preserve"> </w:t>
      </w:r>
      <w:r>
        <w:t>compare(Player</w:t>
      </w:r>
      <w:r>
        <w:rPr>
          <w:spacing w:val="-7"/>
        </w:rPr>
        <w:t xml:space="preserve"> </w:t>
      </w:r>
      <w:r>
        <w:t>a,</w:t>
      </w:r>
      <w:r>
        <w:rPr>
          <w:spacing w:val="-6"/>
        </w:rPr>
        <w:t xml:space="preserve"> </w:t>
      </w:r>
      <w:r>
        <w:t>Player</w:t>
      </w:r>
      <w:r>
        <w:rPr>
          <w:spacing w:val="-6"/>
        </w:rPr>
        <w:t xml:space="preserve"> </w:t>
      </w:r>
      <w:r>
        <w:t>b)</w:t>
      </w:r>
      <w:r>
        <w:rPr>
          <w:spacing w:val="-10"/>
        </w:rPr>
        <w:t xml:space="preserve"> </w:t>
      </w:r>
      <w:r>
        <w:t>{ if (a.score != b.score) {</w:t>
      </w:r>
    </w:p>
    <w:p w14:paraId="3C5EDBD0">
      <w:pPr>
        <w:pStyle w:val="10"/>
        <w:ind w:left="1013"/>
      </w:pPr>
      <w:r>
        <w:t>return</w:t>
      </w:r>
      <w:r>
        <w:rPr>
          <w:spacing w:val="-2"/>
        </w:rPr>
        <w:t xml:space="preserve"> </w:t>
      </w:r>
      <w:r>
        <w:t>b.score</w:t>
      </w:r>
      <w:r>
        <w:rPr>
          <w:spacing w:val="-3"/>
        </w:rPr>
        <w:t xml:space="preserve"> </w:t>
      </w:r>
      <w:r>
        <w:t>-</w:t>
      </w:r>
      <w:r>
        <w:rPr>
          <w:spacing w:val="-3"/>
        </w:rPr>
        <w:t xml:space="preserve"> </w:t>
      </w:r>
      <w:r>
        <w:rPr>
          <w:spacing w:val="-2"/>
        </w:rPr>
        <w:t>a.score;</w:t>
      </w:r>
    </w:p>
    <w:p w14:paraId="1F04D368">
      <w:pPr>
        <w:spacing w:before="0"/>
        <w:ind w:left="797" w:right="0" w:firstLine="0"/>
        <w:jc w:val="left"/>
        <w:rPr>
          <w:sz w:val="24"/>
        </w:rPr>
      </w:pPr>
      <w:r>
        <w:rPr>
          <w:spacing w:val="-10"/>
          <w:sz w:val="24"/>
        </w:rPr>
        <w:t>}</w:t>
      </w:r>
    </w:p>
    <w:p w14:paraId="12662304">
      <w:pPr>
        <w:pStyle w:val="10"/>
        <w:ind w:left="797"/>
      </w:pPr>
      <w:r>
        <w:t>return</w:t>
      </w:r>
      <w:r>
        <w:rPr>
          <w:spacing w:val="-8"/>
        </w:rPr>
        <w:t xml:space="preserve"> </w:t>
      </w:r>
      <w:r>
        <w:rPr>
          <w:spacing w:val="-2"/>
        </w:rPr>
        <w:t>a.name.compareTo(b.name);</w:t>
      </w:r>
    </w:p>
    <w:p w14:paraId="14760AEE">
      <w:pPr>
        <w:spacing w:before="0"/>
        <w:ind w:left="578" w:right="0" w:firstLine="0"/>
        <w:jc w:val="left"/>
        <w:rPr>
          <w:sz w:val="24"/>
        </w:rPr>
      </w:pPr>
      <w:r>
        <w:rPr>
          <w:spacing w:val="-10"/>
          <w:sz w:val="24"/>
        </w:rPr>
        <w:t>}</w:t>
      </w:r>
    </w:p>
    <w:p w14:paraId="37E037A3">
      <w:pPr>
        <w:spacing w:before="0"/>
        <w:ind w:left="360" w:right="0" w:firstLine="0"/>
        <w:jc w:val="left"/>
        <w:rPr>
          <w:sz w:val="24"/>
        </w:rPr>
      </w:pPr>
      <w:r>
        <w:rPr>
          <w:spacing w:val="-10"/>
          <w:sz w:val="24"/>
        </w:rPr>
        <w:t>}</w:t>
      </w:r>
    </w:p>
    <w:p w14:paraId="0E3174F8">
      <w:pPr>
        <w:pStyle w:val="10"/>
        <w:ind w:left="578" w:right="7896" w:hanging="219"/>
      </w:pPr>
      <w:r>
        <w:t>class Player{ String</w:t>
      </w:r>
      <w:r>
        <w:rPr>
          <w:spacing w:val="-14"/>
        </w:rPr>
        <w:t xml:space="preserve"> </w:t>
      </w:r>
      <w:r>
        <w:t>name; int score;</w:t>
      </w:r>
    </w:p>
    <w:p w14:paraId="7D2D3C45">
      <w:pPr>
        <w:pStyle w:val="10"/>
        <w:ind w:left="794" w:right="6185" w:hanging="216"/>
      </w:pPr>
      <w:r>
        <w:t>Player(String</w:t>
      </w:r>
      <w:r>
        <w:rPr>
          <w:spacing w:val="-14"/>
        </w:rPr>
        <w:t xml:space="preserve"> </w:t>
      </w:r>
      <w:r>
        <w:t>name,</w:t>
      </w:r>
      <w:r>
        <w:rPr>
          <w:spacing w:val="-14"/>
        </w:rPr>
        <w:t xml:space="preserve"> </w:t>
      </w:r>
      <w:r>
        <w:t>int</w:t>
      </w:r>
      <w:r>
        <w:rPr>
          <w:spacing w:val="-12"/>
        </w:rPr>
        <w:t xml:space="preserve"> </w:t>
      </w:r>
      <w:r>
        <w:t>score){ this.name = name; this.score = score;</w:t>
      </w:r>
    </w:p>
    <w:p w14:paraId="5A1547FF">
      <w:pPr>
        <w:spacing w:before="0" w:line="292" w:lineRule="exact"/>
        <w:ind w:left="578" w:right="0" w:firstLine="0"/>
        <w:jc w:val="left"/>
        <w:rPr>
          <w:sz w:val="24"/>
        </w:rPr>
      </w:pPr>
      <w:r>
        <w:rPr>
          <w:spacing w:val="-10"/>
          <w:sz w:val="24"/>
        </w:rPr>
        <w:t>}</w:t>
      </w:r>
    </w:p>
    <w:p w14:paraId="31221F0C">
      <w:pPr>
        <w:spacing w:before="2"/>
        <w:ind w:left="360" w:right="0" w:firstLine="0"/>
        <w:jc w:val="left"/>
        <w:rPr>
          <w:sz w:val="24"/>
        </w:rPr>
      </w:pPr>
      <w:r>
        <w:rPr>
          <w:spacing w:val="-10"/>
          <w:sz w:val="24"/>
        </w:rPr>
        <w:t>}</w:t>
      </w:r>
    </w:p>
    <w:p w14:paraId="4C97F1CB">
      <w:pPr>
        <w:pStyle w:val="10"/>
      </w:pPr>
      <w:r>
        <w:t>class</w:t>
      </w:r>
      <w:r>
        <w:rPr>
          <w:spacing w:val="-8"/>
        </w:rPr>
        <w:t xml:space="preserve"> </w:t>
      </w:r>
      <w:r>
        <w:t>Solution</w:t>
      </w:r>
      <w:r>
        <w:rPr>
          <w:spacing w:val="-2"/>
        </w:rPr>
        <w:t xml:space="preserve"> </w:t>
      </w:r>
      <w:r>
        <w:rPr>
          <w:spacing w:val="-10"/>
        </w:rPr>
        <w:t>{</w:t>
      </w:r>
    </w:p>
    <w:p w14:paraId="74E085CE">
      <w:pPr>
        <w:pStyle w:val="10"/>
        <w:ind w:left="797" w:right="4964" w:hanging="437"/>
      </w:pPr>
      <w:r>
        <w:t>public static void main(String[] args) { Scanner</w:t>
      </w:r>
      <w:r>
        <w:rPr>
          <w:spacing w:val="-11"/>
        </w:rPr>
        <w:t xml:space="preserve"> </w:t>
      </w:r>
      <w:r>
        <w:t>scan</w:t>
      </w:r>
      <w:r>
        <w:rPr>
          <w:spacing w:val="-9"/>
        </w:rPr>
        <w:t xml:space="preserve"> </w:t>
      </w:r>
      <w:r>
        <w:t>=</w:t>
      </w:r>
      <w:r>
        <w:rPr>
          <w:spacing w:val="-12"/>
        </w:rPr>
        <w:t xml:space="preserve"> </w:t>
      </w:r>
      <w:r>
        <w:t>new</w:t>
      </w:r>
      <w:r>
        <w:rPr>
          <w:spacing w:val="-11"/>
        </w:rPr>
        <w:t xml:space="preserve"> </w:t>
      </w:r>
      <w:r>
        <w:t>Scanner(System.in); int n = scan.nextInt();</w:t>
      </w:r>
    </w:p>
    <w:p w14:paraId="6F641E03">
      <w:pPr>
        <w:pStyle w:val="10"/>
        <w:ind w:left="794" w:right="5547" w:firstLine="2"/>
      </w:pPr>
      <w:r>
        <w:t>Player[] player = new Player[n]; Checker</w:t>
      </w:r>
      <w:r>
        <w:rPr>
          <w:spacing w:val="-11"/>
        </w:rPr>
        <w:t xml:space="preserve"> </w:t>
      </w:r>
      <w:r>
        <w:t>checker</w:t>
      </w:r>
      <w:r>
        <w:rPr>
          <w:spacing w:val="-10"/>
        </w:rPr>
        <w:t xml:space="preserve"> </w:t>
      </w:r>
      <w:r>
        <w:t>=</w:t>
      </w:r>
      <w:r>
        <w:rPr>
          <w:spacing w:val="-12"/>
        </w:rPr>
        <w:t xml:space="preserve"> </w:t>
      </w:r>
      <w:r>
        <w:t>new</w:t>
      </w:r>
      <w:r>
        <w:rPr>
          <w:spacing w:val="-9"/>
        </w:rPr>
        <w:t xml:space="preserve"> </w:t>
      </w:r>
      <w:r>
        <w:t>Checker(); for(int i = 0; i &lt; n; i++){</w:t>
      </w:r>
    </w:p>
    <w:p w14:paraId="46A16C34">
      <w:pPr>
        <w:pStyle w:val="10"/>
        <w:spacing w:after="0"/>
        <w:sectPr>
          <w:pgSz w:w="12240" w:h="15840"/>
          <w:pgMar w:top="1700" w:right="1440" w:bottom="280" w:left="1080" w:header="720" w:footer="720" w:gutter="0"/>
          <w:cols w:space="720" w:num="1"/>
        </w:sectPr>
      </w:pPr>
    </w:p>
    <w:p w14:paraId="7EB86BD6">
      <w:pPr>
        <w:pStyle w:val="10"/>
        <w:spacing w:before="40"/>
        <w:ind w:left="1013"/>
      </w:pPr>
      <w:r>
        <w:t>player[i]</w:t>
      </w:r>
      <w:r>
        <w:rPr>
          <w:spacing w:val="-5"/>
        </w:rPr>
        <w:t xml:space="preserve"> </w:t>
      </w:r>
      <w:r>
        <w:t>=</w:t>
      </w:r>
      <w:r>
        <w:rPr>
          <w:spacing w:val="-5"/>
        </w:rPr>
        <w:t xml:space="preserve"> </w:t>
      </w:r>
      <w:r>
        <w:t>new</w:t>
      </w:r>
      <w:r>
        <w:rPr>
          <w:spacing w:val="-4"/>
        </w:rPr>
        <w:t xml:space="preserve"> </w:t>
      </w:r>
      <w:r>
        <w:t>Player(scan.next(),</w:t>
      </w:r>
      <w:r>
        <w:rPr>
          <w:spacing w:val="-4"/>
        </w:rPr>
        <w:t xml:space="preserve"> </w:t>
      </w:r>
      <w:r>
        <w:rPr>
          <w:spacing w:val="-2"/>
        </w:rPr>
        <w:t>scan.nextInt());</w:t>
      </w:r>
    </w:p>
    <w:p w14:paraId="7D52C311">
      <w:pPr>
        <w:spacing w:before="0"/>
        <w:ind w:left="797" w:right="0" w:firstLine="0"/>
        <w:jc w:val="left"/>
        <w:rPr>
          <w:sz w:val="24"/>
        </w:rPr>
      </w:pPr>
      <w:r>
        <w:rPr>
          <w:spacing w:val="-10"/>
          <w:sz w:val="24"/>
        </w:rPr>
        <w:t>}</w:t>
      </w:r>
    </w:p>
    <w:p w14:paraId="521B9E89">
      <w:pPr>
        <w:pStyle w:val="10"/>
        <w:ind w:left="850" w:right="6102" w:hanging="53"/>
      </w:pPr>
      <w:r>
        <w:rPr>
          <w:spacing w:val="-2"/>
        </w:rPr>
        <w:t xml:space="preserve">scan.close(); </w:t>
      </w:r>
      <w:r>
        <w:t>Arrays.sort(player,</w:t>
      </w:r>
      <w:r>
        <w:rPr>
          <w:spacing w:val="-14"/>
        </w:rPr>
        <w:t xml:space="preserve"> </w:t>
      </w:r>
      <w:r>
        <w:t>checker);</w:t>
      </w:r>
    </w:p>
    <w:p w14:paraId="5FBA4A19">
      <w:pPr>
        <w:pStyle w:val="10"/>
        <w:spacing w:line="293" w:lineRule="exact"/>
        <w:ind w:left="794"/>
      </w:pPr>
      <w:r>
        <w:t>for(int</w:t>
      </w:r>
      <w:r>
        <w:rPr>
          <w:spacing w:val="-2"/>
        </w:rPr>
        <w:t xml:space="preserve"> </w:t>
      </w:r>
      <w:r>
        <w:t>i</w:t>
      </w:r>
      <w:r>
        <w:rPr>
          <w:spacing w:val="-4"/>
        </w:rPr>
        <w:t xml:space="preserve"> </w:t>
      </w:r>
      <w:r>
        <w:t>=</w:t>
      </w:r>
      <w:r>
        <w:rPr>
          <w:spacing w:val="-1"/>
        </w:rPr>
        <w:t xml:space="preserve"> </w:t>
      </w:r>
      <w:r>
        <w:t>0;</w:t>
      </w:r>
      <w:r>
        <w:rPr>
          <w:spacing w:val="-1"/>
        </w:rPr>
        <w:t xml:space="preserve"> </w:t>
      </w:r>
      <w:r>
        <w:t>i</w:t>
      </w:r>
      <w:r>
        <w:rPr>
          <w:spacing w:val="-4"/>
        </w:rPr>
        <w:t xml:space="preserve"> </w:t>
      </w:r>
      <w:r>
        <w:t>&lt;</w:t>
      </w:r>
      <w:r>
        <w:rPr>
          <w:spacing w:val="-3"/>
        </w:rPr>
        <w:t xml:space="preserve"> </w:t>
      </w:r>
      <w:r>
        <w:t>player.length;</w:t>
      </w:r>
      <w:r>
        <w:rPr>
          <w:spacing w:val="-1"/>
        </w:rPr>
        <w:t xml:space="preserve"> </w:t>
      </w:r>
      <w:r>
        <w:rPr>
          <w:spacing w:val="-2"/>
        </w:rPr>
        <w:t>i++){</w:t>
      </w:r>
    </w:p>
    <w:p w14:paraId="47F86449">
      <w:pPr>
        <w:pStyle w:val="10"/>
        <w:ind w:left="1013"/>
      </w:pPr>
      <w:r>
        <w:t>System.out.printf("%s</w:t>
      </w:r>
      <w:r>
        <w:rPr>
          <w:spacing w:val="-9"/>
        </w:rPr>
        <w:t xml:space="preserve"> </w:t>
      </w:r>
      <w:r>
        <w:t>%s\n",</w:t>
      </w:r>
      <w:r>
        <w:rPr>
          <w:spacing w:val="-9"/>
        </w:rPr>
        <w:t xml:space="preserve"> </w:t>
      </w:r>
      <w:r>
        <w:t>player[i].name,</w:t>
      </w:r>
      <w:r>
        <w:rPr>
          <w:spacing w:val="-7"/>
        </w:rPr>
        <w:t xml:space="preserve"> </w:t>
      </w:r>
      <w:r>
        <w:rPr>
          <w:spacing w:val="-2"/>
        </w:rPr>
        <w:t>player[i].score);</w:t>
      </w:r>
    </w:p>
    <w:p w14:paraId="5F061441">
      <w:pPr>
        <w:spacing w:before="0" w:line="292" w:lineRule="exact"/>
        <w:ind w:left="797" w:right="0" w:firstLine="0"/>
        <w:jc w:val="left"/>
        <w:rPr>
          <w:sz w:val="24"/>
        </w:rPr>
      </w:pPr>
      <w:r>
        <w:rPr>
          <w:spacing w:val="-10"/>
          <w:sz w:val="24"/>
        </w:rPr>
        <w:t>}</w:t>
      </w:r>
    </w:p>
    <w:p w14:paraId="58B20DDC">
      <w:pPr>
        <w:spacing w:before="0"/>
        <w:ind w:left="578" w:right="0" w:firstLine="0"/>
        <w:jc w:val="left"/>
        <w:rPr>
          <w:sz w:val="24"/>
        </w:rPr>
      </w:pPr>
      <w:r>
        <w:rPr>
          <w:spacing w:val="-10"/>
          <w:sz w:val="24"/>
        </w:rPr>
        <w:t>}</w:t>
      </w:r>
    </w:p>
    <w:p w14:paraId="6ED83100">
      <w:pPr>
        <w:spacing w:before="2"/>
        <w:ind w:left="360" w:right="0" w:firstLine="0"/>
        <w:jc w:val="left"/>
        <w:rPr>
          <w:sz w:val="24"/>
        </w:rPr>
      </w:pPr>
      <w:r>
        <w:rPr>
          <w:spacing w:val="-10"/>
          <w:sz w:val="24"/>
        </w:rPr>
        <w:t>}</w:t>
      </w:r>
    </w:p>
    <w:p w14:paraId="04627ECA">
      <w:pPr>
        <w:pStyle w:val="2"/>
        <w:spacing w:before="293"/>
      </w:pPr>
      <w:r>
        <w:drawing>
          <wp:anchor distT="0" distB="0" distL="0" distR="0" simplePos="0" relativeHeight="251660288" behindDoc="0" locked="0" layoutInCell="1" allowOverlap="1">
            <wp:simplePos x="0" y="0"/>
            <wp:positionH relativeFrom="page">
              <wp:posOffset>914400</wp:posOffset>
            </wp:positionH>
            <wp:positionV relativeFrom="paragraph">
              <wp:posOffset>464820</wp:posOffset>
            </wp:positionV>
            <wp:extent cx="5943600" cy="25298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2529586"/>
                    </a:xfrm>
                    <a:prstGeom prst="rect">
                      <a:avLst/>
                    </a:prstGeom>
                  </pic:spPr>
                </pic:pic>
              </a:graphicData>
            </a:graphic>
          </wp:anchor>
        </w:drawing>
      </w:r>
      <w:r>
        <w:rPr>
          <w:spacing w:val="-2"/>
        </w:rPr>
        <w:t>Output:</w:t>
      </w:r>
    </w:p>
    <w:p w14:paraId="642EF0BE">
      <w:pPr>
        <w:pStyle w:val="10"/>
        <w:ind w:left="0"/>
        <w:rPr>
          <w:b/>
          <w:sz w:val="36"/>
        </w:rPr>
      </w:pPr>
    </w:p>
    <w:p w14:paraId="35A589BF">
      <w:pPr>
        <w:pStyle w:val="10"/>
        <w:ind w:left="0"/>
        <w:rPr>
          <w:b/>
          <w:sz w:val="36"/>
        </w:rPr>
      </w:pPr>
    </w:p>
    <w:p w14:paraId="55FE59FD">
      <w:pPr>
        <w:pStyle w:val="10"/>
        <w:ind w:left="0"/>
        <w:rPr>
          <w:b/>
          <w:sz w:val="36"/>
        </w:rPr>
      </w:pPr>
    </w:p>
    <w:p w14:paraId="34E71346">
      <w:pPr>
        <w:pStyle w:val="10"/>
        <w:ind w:left="0"/>
        <w:rPr>
          <w:b/>
          <w:sz w:val="36"/>
        </w:rPr>
      </w:pPr>
    </w:p>
    <w:p w14:paraId="6720C468">
      <w:pPr>
        <w:pStyle w:val="10"/>
        <w:ind w:left="0"/>
        <w:rPr>
          <w:b/>
          <w:sz w:val="36"/>
        </w:rPr>
      </w:pPr>
    </w:p>
    <w:p w14:paraId="2C066ABE">
      <w:pPr>
        <w:pStyle w:val="10"/>
        <w:ind w:left="0"/>
        <w:rPr>
          <w:b/>
          <w:sz w:val="36"/>
        </w:rPr>
      </w:pPr>
    </w:p>
    <w:p w14:paraId="361DF6D7">
      <w:pPr>
        <w:pStyle w:val="10"/>
        <w:ind w:left="0"/>
        <w:rPr>
          <w:b/>
          <w:sz w:val="36"/>
        </w:rPr>
      </w:pPr>
    </w:p>
    <w:p w14:paraId="7837C4EE">
      <w:pPr>
        <w:pStyle w:val="10"/>
        <w:ind w:left="0"/>
        <w:rPr>
          <w:b/>
          <w:sz w:val="36"/>
        </w:rPr>
      </w:pPr>
    </w:p>
    <w:p w14:paraId="1B7B9216">
      <w:pPr>
        <w:pStyle w:val="10"/>
        <w:ind w:left="0"/>
        <w:rPr>
          <w:b/>
          <w:sz w:val="36"/>
        </w:rPr>
      </w:pPr>
    </w:p>
    <w:p w14:paraId="6BD0493D">
      <w:pPr>
        <w:pStyle w:val="10"/>
        <w:spacing w:before="34"/>
        <w:ind w:left="0"/>
        <w:rPr>
          <w:b/>
          <w:sz w:val="36"/>
        </w:rPr>
      </w:pPr>
    </w:p>
    <w:p w14:paraId="14EB9DB8">
      <w:pPr>
        <w:spacing w:before="1"/>
        <w:ind w:left="360" w:right="0" w:firstLine="0"/>
        <w:jc w:val="left"/>
        <w:rPr>
          <w:rFonts w:ascii="Times New Roman"/>
          <w:sz w:val="36"/>
        </w:rPr>
      </w:pPr>
      <w:r>
        <w:rPr>
          <w:b/>
          <w:sz w:val="36"/>
        </w:rPr>
        <w:t>SESSION-4:</w:t>
      </w:r>
      <w:r>
        <w:rPr>
          <w:b/>
          <w:spacing w:val="-4"/>
          <w:sz w:val="36"/>
        </w:rPr>
        <w:t xml:space="preserve"> </w:t>
      </w:r>
      <w:r>
        <w:rPr>
          <w:rFonts w:ascii="Times New Roman"/>
          <w:sz w:val="36"/>
        </w:rPr>
        <w:t>Higher-Order</w:t>
      </w:r>
      <w:r>
        <w:rPr>
          <w:rFonts w:ascii="Times New Roman"/>
          <w:spacing w:val="-2"/>
          <w:sz w:val="36"/>
        </w:rPr>
        <w:t xml:space="preserve"> Functions</w:t>
      </w:r>
    </w:p>
    <w:p w14:paraId="088BC10E">
      <w:pPr>
        <w:spacing w:before="1"/>
        <w:ind w:left="360" w:right="1325" w:firstLine="0"/>
        <w:jc w:val="left"/>
        <w:rPr>
          <w:rFonts w:ascii="Times New Roman" w:hAnsi="Times New Roman"/>
          <w:sz w:val="36"/>
        </w:rPr>
      </w:pPr>
      <w:r>
        <w:rPr>
          <w:rFonts w:ascii="Times New Roman" w:hAnsi="Times New Roman"/>
          <w:sz w:val="36"/>
        </w:rPr>
        <w:t xml:space="preserve">2.Richest Customer Wealth – </w:t>
      </w:r>
      <w:r>
        <w:fldChar w:fldCharType="begin"/>
      </w:r>
      <w:r>
        <w:instrText xml:space="preserve"> HYPERLINK "https://leetcode.com/problems/richest-customer-wealth/" \h </w:instrText>
      </w:r>
      <w:r>
        <w:fldChar w:fldCharType="separate"/>
      </w:r>
      <w:r>
        <w:rPr>
          <w:rFonts w:ascii="Times New Roman" w:hAnsi="Times New Roman"/>
          <w:color w:val="0000FF"/>
          <w:spacing w:val="-2"/>
          <w:sz w:val="36"/>
          <w:u w:val="single" w:color="0000FF"/>
        </w:rPr>
        <w:t>https://leetcode.com/problems/richest-customer-wealth/</w:t>
      </w:r>
      <w:r>
        <w:rPr>
          <w:rFonts w:ascii="Times New Roman" w:hAnsi="Times New Roman"/>
          <w:color w:val="0000FF"/>
          <w:spacing w:val="-2"/>
          <w:sz w:val="36"/>
          <w:u w:val="single" w:color="0000FF"/>
        </w:rPr>
        <w:fldChar w:fldCharType="end"/>
      </w:r>
    </w:p>
    <w:p w14:paraId="65FAD273">
      <w:pPr>
        <w:pStyle w:val="10"/>
        <w:spacing w:before="26"/>
        <w:ind w:left="0"/>
        <w:rPr>
          <w:rFonts w:ascii="Times New Roman"/>
          <w:sz w:val="36"/>
        </w:rPr>
      </w:pPr>
    </w:p>
    <w:p w14:paraId="5054B635">
      <w:pPr>
        <w:pStyle w:val="3"/>
        <w:spacing w:line="439" w:lineRule="exact"/>
      </w:pPr>
      <w:r>
        <w:t>PROBLEM</w:t>
      </w:r>
      <w:r>
        <w:rPr>
          <w:spacing w:val="-1"/>
        </w:rPr>
        <w:t xml:space="preserve"> </w:t>
      </w:r>
      <w:r>
        <w:rPr>
          <w:spacing w:val="-2"/>
        </w:rPr>
        <w:t>STATEMENT:</w:t>
      </w:r>
    </w:p>
    <w:p w14:paraId="60585513">
      <w:pPr>
        <w:spacing w:before="0"/>
        <w:ind w:left="415" w:right="0" w:hanging="56"/>
        <w:jc w:val="left"/>
        <w:rPr>
          <w:i/>
          <w:sz w:val="24"/>
        </w:rPr>
      </w:pPr>
      <w:r>
        <w:rPr>
          <w:sz w:val="24"/>
        </w:rPr>
        <w:t>You</w:t>
      </w:r>
      <w:r>
        <w:rPr>
          <w:spacing w:val="-2"/>
          <w:sz w:val="24"/>
        </w:rPr>
        <w:t xml:space="preserve"> </w:t>
      </w:r>
      <w:r>
        <w:rPr>
          <w:sz w:val="24"/>
        </w:rPr>
        <w:t>are</w:t>
      </w:r>
      <w:r>
        <w:rPr>
          <w:spacing w:val="-2"/>
          <w:sz w:val="24"/>
        </w:rPr>
        <w:t xml:space="preserve"> </w:t>
      </w:r>
      <w:r>
        <w:rPr>
          <w:sz w:val="24"/>
        </w:rPr>
        <w:t>given</w:t>
      </w:r>
      <w:r>
        <w:rPr>
          <w:spacing w:val="-2"/>
          <w:sz w:val="24"/>
        </w:rPr>
        <w:t xml:space="preserve"> </w:t>
      </w:r>
      <w:r>
        <w:rPr>
          <w:sz w:val="24"/>
        </w:rPr>
        <w:t>an m</w:t>
      </w:r>
      <w:r>
        <w:rPr>
          <w:spacing w:val="-5"/>
          <w:sz w:val="24"/>
        </w:rPr>
        <w:t xml:space="preserve"> </w:t>
      </w:r>
      <w:r>
        <w:rPr>
          <w:sz w:val="24"/>
        </w:rPr>
        <w:t>x</w:t>
      </w:r>
      <w:r>
        <w:rPr>
          <w:spacing w:val="-4"/>
          <w:sz w:val="24"/>
        </w:rPr>
        <w:t xml:space="preserve"> </w:t>
      </w:r>
      <w:r>
        <w:rPr>
          <w:sz w:val="24"/>
        </w:rPr>
        <w:t>n</w:t>
      </w:r>
      <w:r>
        <w:rPr>
          <w:spacing w:val="-3"/>
          <w:sz w:val="24"/>
        </w:rPr>
        <w:t xml:space="preserve"> </w:t>
      </w:r>
      <w:r>
        <w:rPr>
          <w:sz w:val="24"/>
        </w:rPr>
        <w:t>integer</w:t>
      </w:r>
      <w:r>
        <w:rPr>
          <w:spacing w:val="-2"/>
          <w:sz w:val="24"/>
        </w:rPr>
        <w:t xml:space="preserve"> </w:t>
      </w:r>
      <w:r>
        <w:rPr>
          <w:sz w:val="24"/>
        </w:rPr>
        <w:t>grid accounts</w:t>
      </w:r>
      <w:r>
        <w:rPr>
          <w:spacing w:val="-2"/>
          <w:sz w:val="24"/>
        </w:rPr>
        <w:t xml:space="preserve"> </w:t>
      </w:r>
      <w:r>
        <w:rPr>
          <w:sz w:val="24"/>
        </w:rPr>
        <w:t>where</w:t>
      </w:r>
      <w:r>
        <w:rPr>
          <w:spacing w:val="-1"/>
          <w:sz w:val="24"/>
        </w:rPr>
        <w:t xml:space="preserve"> </w:t>
      </w:r>
      <w:r>
        <w:rPr>
          <w:sz w:val="24"/>
        </w:rPr>
        <w:t>accounts[i][j]</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amount</w:t>
      </w:r>
      <w:r>
        <w:rPr>
          <w:spacing w:val="-2"/>
          <w:sz w:val="24"/>
        </w:rPr>
        <w:t xml:space="preserve"> </w:t>
      </w:r>
      <w:r>
        <w:rPr>
          <w:sz w:val="24"/>
        </w:rPr>
        <w:t>of</w:t>
      </w:r>
      <w:r>
        <w:rPr>
          <w:spacing w:val="-2"/>
          <w:sz w:val="24"/>
        </w:rPr>
        <w:t xml:space="preserve"> </w:t>
      </w:r>
      <w:r>
        <w:rPr>
          <w:sz w:val="24"/>
        </w:rPr>
        <w:t>money</w:t>
      </w:r>
      <w:r>
        <w:rPr>
          <w:spacing w:val="-5"/>
          <w:sz w:val="24"/>
        </w:rPr>
        <w:t xml:space="preserve"> </w:t>
      </w:r>
      <w:r>
        <w:rPr>
          <w:sz w:val="24"/>
        </w:rPr>
        <w:t>the i</w:t>
      </w:r>
      <w:r>
        <w:rPr>
          <w:sz w:val="24"/>
          <w:vertAlign w:val="superscript"/>
        </w:rPr>
        <w:t>th</w:t>
      </w:r>
      <w:r>
        <w:rPr>
          <w:sz w:val="24"/>
          <w:vertAlign w:val="baseline"/>
        </w:rPr>
        <w:t xml:space="preserve"> customer has in the j</w:t>
      </w:r>
      <w:r>
        <w:rPr>
          <w:sz w:val="24"/>
          <w:vertAlign w:val="superscript"/>
        </w:rPr>
        <w:t>th</w:t>
      </w:r>
      <w:r>
        <w:rPr>
          <w:sz w:val="24"/>
          <w:vertAlign w:val="baseline"/>
        </w:rPr>
        <w:t xml:space="preserve"> bank. Return </w:t>
      </w:r>
      <w:r>
        <w:rPr>
          <w:i/>
          <w:sz w:val="24"/>
          <w:vertAlign w:val="baseline"/>
        </w:rPr>
        <w:t xml:space="preserve">the </w:t>
      </w:r>
      <w:r>
        <w:rPr>
          <w:b/>
          <w:i/>
          <w:sz w:val="24"/>
          <w:vertAlign w:val="baseline"/>
        </w:rPr>
        <w:t xml:space="preserve">wealth </w:t>
      </w:r>
      <w:r>
        <w:rPr>
          <w:i/>
          <w:sz w:val="24"/>
          <w:vertAlign w:val="baseline"/>
        </w:rPr>
        <w:t>that the richest customer has.</w:t>
      </w:r>
    </w:p>
    <w:p w14:paraId="348E1004">
      <w:pPr>
        <w:pStyle w:val="10"/>
      </w:pPr>
      <w:r>
        <w:t>A</w:t>
      </w:r>
      <w:r>
        <w:rPr>
          <w:spacing w:val="-2"/>
        </w:rPr>
        <w:t xml:space="preserve"> </w:t>
      </w:r>
      <w:r>
        <w:t>customer's</w:t>
      </w:r>
      <w:r>
        <w:rPr>
          <w:spacing w:val="-5"/>
        </w:rPr>
        <w:t xml:space="preserve"> </w:t>
      </w:r>
      <w:r>
        <w:rPr>
          <w:b/>
        </w:rPr>
        <w:t>wealth</w:t>
      </w:r>
      <w:r>
        <w:rPr>
          <w:b/>
          <w:spacing w:val="-1"/>
        </w:rPr>
        <w:t xml:space="preserve"> </w:t>
      </w:r>
      <w:r>
        <w:t>is</w:t>
      </w:r>
      <w:r>
        <w:rPr>
          <w:spacing w:val="-5"/>
        </w:rPr>
        <w:t xml:space="preserve"> </w:t>
      </w:r>
      <w:r>
        <w:t>the</w:t>
      </w:r>
      <w:r>
        <w:rPr>
          <w:spacing w:val="-2"/>
        </w:rPr>
        <w:t xml:space="preserve"> </w:t>
      </w:r>
      <w:r>
        <w:t>amount</w:t>
      </w:r>
      <w:r>
        <w:rPr>
          <w:spacing w:val="-4"/>
        </w:rPr>
        <w:t xml:space="preserve"> </w:t>
      </w:r>
      <w:r>
        <w:t>of</w:t>
      </w:r>
      <w:r>
        <w:rPr>
          <w:spacing w:val="-3"/>
        </w:rPr>
        <w:t xml:space="preserve"> </w:t>
      </w:r>
      <w:r>
        <w:t>money</w:t>
      </w:r>
      <w:r>
        <w:rPr>
          <w:spacing w:val="-3"/>
        </w:rPr>
        <w:t xml:space="preserve"> </w:t>
      </w:r>
      <w:r>
        <w:t>they</w:t>
      </w:r>
      <w:r>
        <w:rPr>
          <w:spacing w:val="-3"/>
        </w:rPr>
        <w:t xml:space="preserve"> </w:t>
      </w:r>
      <w:r>
        <w:t>have</w:t>
      </w:r>
      <w:r>
        <w:rPr>
          <w:spacing w:val="-2"/>
        </w:rPr>
        <w:t xml:space="preserve"> </w:t>
      </w:r>
      <w:r>
        <w:t>in</w:t>
      </w:r>
      <w:r>
        <w:rPr>
          <w:spacing w:val="-2"/>
        </w:rPr>
        <w:t xml:space="preserve"> </w:t>
      </w:r>
      <w:r>
        <w:t>all</w:t>
      </w:r>
      <w:r>
        <w:rPr>
          <w:spacing w:val="-5"/>
        </w:rPr>
        <w:t xml:space="preserve"> </w:t>
      </w:r>
      <w:r>
        <w:t>their</w:t>
      </w:r>
      <w:r>
        <w:rPr>
          <w:spacing w:val="-4"/>
        </w:rPr>
        <w:t xml:space="preserve"> </w:t>
      </w:r>
      <w:r>
        <w:t>bank</w:t>
      </w:r>
      <w:r>
        <w:rPr>
          <w:spacing w:val="-4"/>
        </w:rPr>
        <w:t xml:space="preserve"> </w:t>
      </w:r>
      <w:r>
        <w:t>accounts.</w:t>
      </w:r>
      <w:r>
        <w:rPr>
          <w:spacing w:val="-4"/>
        </w:rPr>
        <w:t xml:space="preserve"> </w:t>
      </w:r>
      <w:r>
        <w:t>The</w:t>
      </w:r>
      <w:r>
        <w:rPr>
          <w:spacing w:val="-4"/>
        </w:rPr>
        <w:t xml:space="preserve"> </w:t>
      </w:r>
      <w:r>
        <w:t xml:space="preserve">richest customer is the customer that has the maximum </w:t>
      </w:r>
      <w:r>
        <w:rPr>
          <w:b/>
        </w:rPr>
        <w:t>wealth</w:t>
      </w:r>
      <w:r>
        <w:t>.</w:t>
      </w:r>
    </w:p>
    <w:p w14:paraId="24934DA7">
      <w:pPr>
        <w:pStyle w:val="7"/>
        <w:spacing w:line="293" w:lineRule="exact"/>
        <w:rPr>
          <w:rFonts w:ascii="Calibri"/>
        </w:rPr>
      </w:pPr>
      <w:r>
        <w:rPr>
          <w:rFonts w:ascii="Calibri"/>
        </w:rPr>
        <w:t>Example</w:t>
      </w:r>
      <w:r>
        <w:rPr>
          <w:rFonts w:ascii="Calibri"/>
          <w:spacing w:val="-6"/>
        </w:rPr>
        <w:t xml:space="preserve"> </w:t>
      </w:r>
      <w:r>
        <w:rPr>
          <w:rFonts w:ascii="Calibri"/>
          <w:spacing w:val="-5"/>
        </w:rPr>
        <w:t>1:</w:t>
      </w:r>
    </w:p>
    <w:p w14:paraId="6DA7E32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[[1,2,3],[3,2,1]]</w:t>
      </w:r>
    </w:p>
    <w:p w14:paraId="29614742">
      <w:pPr>
        <w:pStyle w:val="7"/>
        <w:rPr>
          <w:rFonts w:ascii="Calibri"/>
          <w:b w:val="0"/>
        </w:rPr>
      </w:pPr>
      <w:r>
        <w:rPr>
          <w:rFonts w:ascii="Calibri"/>
        </w:rPr>
        <w:t>Output:</w:t>
      </w:r>
      <w:r>
        <w:rPr>
          <w:rFonts w:ascii="Calibri"/>
          <w:spacing w:val="-1"/>
        </w:rPr>
        <w:t xml:space="preserve"> </w:t>
      </w:r>
      <w:r>
        <w:rPr>
          <w:rFonts w:ascii="Calibri"/>
          <w:b w:val="0"/>
          <w:spacing w:val="-10"/>
        </w:rPr>
        <w:t>6</w:t>
      </w:r>
    </w:p>
    <w:p w14:paraId="7F30C824">
      <w:pPr>
        <w:spacing w:before="0" w:line="293" w:lineRule="exact"/>
        <w:ind w:left="360" w:right="0" w:firstLine="0"/>
        <w:jc w:val="left"/>
        <w:rPr>
          <w:b/>
          <w:sz w:val="24"/>
        </w:rPr>
      </w:pPr>
      <w:r>
        <w:rPr>
          <w:b/>
          <w:spacing w:val="-2"/>
          <w:sz w:val="24"/>
        </w:rPr>
        <w:t>Explanation:</w:t>
      </w:r>
    </w:p>
    <w:p w14:paraId="31D7246E">
      <w:pPr>
        <w:pStyle w:val="10"/>
      </w:pPr>
      <w:r>
        <w:t>1st</w:t>
      </w:r>
      <w:r>
        <w:rPr>
          <w:spacing w:val="-1"/>
        </w:rPr>
        <w:t xml:space="preserve"> </w:t>
      </w:r>
      <w:r>
        <w:t>customer</w:t>
      </w:r>
      <w:r>
        <w:rPr>
          <w:spacing w:val="-2"/>
        </w:rPr>
        <w:t xml:space="preserve"> </w:t>
      </w:r>
      <w:r>
        <w:t>has</w:t>
      </w:r>
      <w:r>
        <w:rPr>
          <w:spacing w:val="-2"/>
        </w:rPr>
        <w:t xml:space="preserve"> </w:t>
      </w:r>
      <w:r>
        <w:t>wealth</w:t>
      </w:r>
      <w:r>
        <w:rPr>
          <w:spacing w:val="-4"/>
        </w:rPr>
        <w:t xml:space="preserve"> </w:t>
      </w:r>
      <w:r>
        <w:t>=</w:t>
      </w:r>
      <w:r>
        <w:rPr>
          <w:spacing w:val="1"/>
        </w:rPr>
        <w:t xml:space="preserve"> </w:t>
      </w:r>
      <w:r>
        <w:t>1 +</w:t>
      </w:r>
      <w:r>
        <w:rPr>
          <w:spacing w:val="-2"/>
        </w:rPr>
        <w:t xml:space="preserve"> </w:t>
      </w:r>
      <w:r>
        <w:t>2</w:t>
      </w:r>
      <w:r>
        <w:rPr>
          <w:spacing w:val="-2"/>
        </w:rPr>
        <w:t xml:space="preserve"> </w:t>
      </w:r>
      <w:r>
        <w:t>+</w:t>
      </w:r>
      <w:r>
        <w:rPr>
          <w:spacing w:val="1"/>
        </w:rPr>
        <w:t xml:space="preserve"> </w:t>
      </w:r>
      <w:r>
        <w:t>3</w:t>
      </w:r>
      <w:r>
        <w:rPr>
          <w:spacing w:val="-2"/>
        </w:rPr>
        <w:t xml:space="preserve"> </w:t>
      </w:r>
      <w:r>
        <w:t>=</w:t>
      </w:r>
      <w:r>
        <w:rPr>
          <w:spacing w:val="-1"/>
        </w:rPr>
        <w:t xml:space="preserve"> </w:t>
      </w:r>
      <w:r>
        <w:rPr>
          <w:spacing w:val="-10"/>
        </w:rPr>
        <w:t>6</w:t>
      </w:r>
    </w:p>
    <w:p w14:paraId="7E4CFDF9">
      <w:pPr>
        <w:pStyle w:val="10"/>
      </w:pPr>
      <w:r>
        <w:t>2nd</w:t>
      </w:r>
      <w:r>
        <w:rPr>
          <w:spacing w:val="-2"/>
        </w:rPr>
        <w:t xml:space="preserve"> </w:t>
      </w:r>
      <w:r>
        <w:t>customer</w:t>
      </w:r>
      <w:r>
        <w:rPr>
          <w:spacing w:val="-2"/>
        </w:rPr>
        <w:t xml:space="preserve"> </w:t>
      </w:r>
      <w:r>
        <w:t>has</w:t>
      </w:r>
      <w:r>
        <w:rPr>
          <w:spacing w:val="-3"/>
        </w:rPr>
        <w:t xml:space="preserve"> </w:t>
      </w:r>
      <w:r>
        <w:t>wealth</w:t>
      </w:r>
      <w:r>
        <w:rPr>
          <w:spacing w:val="1"/>
        </w:rPr>
        <w:t xml:space="preserve"> </w:t>
      </w:r>
      <w:r>
        <w:t>=</w:t>
      </w:r>
      <w:r>
        <w:rPr>
          <w:spacing w:val="-2"/>
        </w:rPr>
        <w:t xml:space="preserve"> </w:t>
      </w:r>
      <w:r>
        <w:t>3 +</w:t>
      </w:r>
      <w:r>
        <w:rPr>
          <w:spacing w:val="-3"/>
        </w:rPr>
        <w:t xml:space="preserve"> </w:t>
      </w:r>
      <w:r>
        <w:t>2</w:t>
      </w:r>
      <w:r>
        <w:rPr>
          <w:spacing w:val="-1"/>
        </w:rPr>
        <w:t xml:space="preserve"> </w:t>
      </w:r>
      <w:r>
        <w:t>+ 1</w:t>
      </w:r>
      <w:r>
        <w:rPr>
          <w:spacing w:val="-2"/>
        </w:rPr>
        <w:t xml:space="preserve"> </w:t>
      </w:r>
      <w:r>
        <w:t>=</w:t>
      </w:r>
      <w:r>
        <w:rPr>
          <w:spacing w:val="-1"/>
        </w:rPr>
        <w:t xml:space="preserve"> </w:t>
      </w:r>
      <w:r>
        <w:rPr>
          <w:spacing w:val="-10"/>
        </w:rPr>
        <w:t>6</w:t>
      </w:r>
    </w:p>
    <w:p w14:paraId="291290B8">
      <w:pPr>
        <w:pStyle w:val="10"/>
        <w:spacing w:after="0"/>
        <w:sectPr>
          <w:pgSz w:w="12240" w:h="15840"/>
          <w:pgMar w:top="1400" w:right="1440" w:bottom="280" w:left="1080" w:header="720" w:footer="720" w:gutter="0"/>
          <w:cols w:space="720" w:num="1"/>
        </w:sectPr>
      </w:pPr>
    </w:p>
    <w:p w14:paraId="6B061F61">
      <w:pPr>
        <w:pStyle w:val="10"/>
        <w:spacing w:before="40"/>
      </w:pPr>
      <w:r>
        <w:t>Both</w:t>
      </w:r>
      <w:r>
        <w:rPr>
          <w:spacing w:val="-2"/>
        </w:rPr>
        <w:t xml:space="preserve"> </w:t>
      </w:r>
      <w:r>
        <w:t>customers</w:t>
      </w:r>
      <w:r>
        <w:rPr>
          <w:spacing w:val="-3"/>
        </w:rPr>
        <w:t xml:space="preserve"> </w:t>
      </w:r>
      <w:r>
        <w:t>are</w:t>
      </w:r>
      <w:r>
        <w:rPr>
          <w:spacing w:val="-3"/>
        </w:rPr>
        <w:t xml:space="preserve"> </w:t>
      </w:r>
      <w:r>
        <w:t>considered</w:t>
      </w:r>
      <w:r>
        <w:rPr>
          <w:spacing w:val="-2"/>
        </w:rPr>
        <w:t xml:space="preserve"> </w:t>
      </w:r>
      <w:r>
        <w:t>the</w:t>
      </w:r>
      <w:r>
        <w:rPr>
          <w:spacing w:val="-5"/>
        </w:rPr>
        <w:t xml:space="preserve"> </w:t>
      </w:r>
      <w:r>
        <w:t>richest</w:t>
      </w:r>
      <w:r>
        <w:rPr>
          <w:spacing w:val="-1"/>
        </w:rPr>
        <w:t xml:space="preserve"> </w:t>
      </w:r>
      <w:r>
        <w:t>with</w:t>
      </w:r>
      <w:r>
        <w:rPr>
          <w:spacing w:val="-4"/>
        </w:rPr>
        <w:t xml:space="preserve"> </w:t>
      </w:r>
      <w:r>
        <w:t>a</w:t>
      </w:r>
      <w:r>
        <w:rPr>
          <w:spacing w:val="-5"/>
        </w:rPr>
        <w:t xml:space="preserve"> </w:t>
      </w:r>
      <w:r>
        <w:t>wealth</w:t>
      </w:r>
      <w:r>
        <w:rPr>
          <w:spacing w:val="-3"/>
        </w:rPr>
        <w:t xml:space="preserve"> </w:t>
      </w:r>
      <w:r>
        <w:t>of</w:t>
      </w:r>
      <w:r>
        <w:rPr>
          <w:spacing w:val="-3"/>
        </w:rPr>
        <w:t xml:space="preserve"> </w:t>
      </w:r>
      <w:r>
        <w:t>6</w:t>
      </w:r>
      <w:r>
        <w:rPr>
          <w:spacing w:val="-2"/>
        </w:rPr>
        <w:t xml:space="preserve"> </w:t>
      </w:r>
      <w:r>
        <w:t>each,</w:t>
      </w:r>
      <w:r>
        <w:rPr>
          <w:spacing w:val="-2"/>
        </w:rPr>
        <w:t xml:space="preserve"> </w:t>
      </w:r>
      <w:r>
        <w:t>so</w:t>
      </w:r>
      <w:r>
        <w:rPr>
          <w:spacing w:val="-5"/>
        </w:rPr>
        <w:t xml:space="preserve"> </w:t>
      </w:r>
      <w:r>
        <w:t>return</w:t>
      </w:r>
      <w:r>
        <w:rPr>
          <w:spacing w:val="-1"/>
        </w:rPr>
        <w:t xml:space="preserve"> </w:t>
      </w:r>
      <w:r>
        <w:rPr>
          <w:spacing w:val="-5"/>
        </w:rPr>
        <w:t>6.</w:t>
      </w:r>
    </w:p>
    <w:p w14:paraId="3FFC8F4C">
      <w:pPr>
        <w:pStyle w:val="7"/>
        <w:rPr>
          <w:rFonts w:ascii="Calibri"/>
        </w:rPr>
      </w:pPr>
      <w:r>
        <w:rPr>
          <w:rFonts w:ascii="Calibri"/>
        </w:rPr>
        <w:t>Example</w:t>
      </w:r>
      <w:r>
        <w:rPr>
          <w:rFonts w:ascii="Calibri"/>
          <w:spacing w:val="-6"/>
        </w:rPr>
        <w:t xml:space="preserve"> </w:t>
      </w:r>
      <w:r>
        <w:rPr>
          <w:rFonts w:ascii="Calibri"/>
          <w:spacing w:val="-5"/>
        </w:rPr>
        <w:t>2:</w:t>
      </w:r>
    </w:p>
    <w:p w14:paraId="41EDFDF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[[1,5],[7,3],[3,5]]</w:t>
      </w:r>
    </w:p>
    <w:p w14:paraId="383C9718">
      <w:pPr>
        <w:pStyle w:val="7"/>
        <w:rPr>
          <w:rFonts w:ascii="Calibri"/>
          <w:b w:val="0"/>
        </w:rPr>
      </w:pPr>
      <w:r>
        <w:rPr>
          <w:rFonts w:ascii="Calibri"/>
        </w:rPr>
        <w:t>Output:</w:t>
      </w:r>
      <w:r>
        <w:rPr>
          <w:rFonts w:ascii="Calibri"/>
          <w:spacing w:val="-1"/>
        </w:rPr>
        <w:t xml:space="preserve"> </w:t>
      </w:r>
      <w:r>
        <w:rPr>
          <w:rFonts w:ascii="Calibri"/>
          <w:b w:val="0"/>
          <w:spacing w:val="-5"/>
        </w:rPr>
        <w:t>10</w:t>
      </w:r>
    </w:p>
    <w:p w14:paraId="21D923F3">
      <w:pPr>
        <w:spacing w:before="0"/>
        <w:ind w:left="360" w:right="0" w:firstLine="0"/>
        <w:jc w:val="left"/>
        <w:rPr>
          <w:sz w:val="24"/>
        </w:rPr>
      </w:pPr>
      <w:r>
        <w:rPr>
          <w:b/>
          <w:spacing w:val="-2"/>
          <w:sz w:val="24"/>
        </w:rPr>
        <w:t>Explanation</w:t>
      </w:r>
      <w:r>
        <w:rPr>
          <w:spacing w:val="-2"/>
          <w:sz w:val="24"/>
        </w:rPr>
        <w:t>:</w:t>
      </w:r>
    </w:p>
    <w:p w14:paraId="646BACD7">
      <w:pPr>
        <w:pStyle w:val="10"/>
        <w:ind w:right="6272"/>
      </w:pPr>
      <w:r>
        <w:t>1st customer has wealth = 6 2nd</w:t>
      </w:r>
      <w:r>
        <w:rPr>
          <w:spacing w:val="-9"/>
        </w:rPr>
        <w:t xml:space="preserve"> </w:t>
      </w:r>
      <w:r>
        <w:t>customer</w:t>
      </w:r>
      <w:r>
        <w:rPr>
          <w:spacing w:val="-9"/>
        </w:rPr>
        <w:t xml:space="preserve"> </w:t>
      </w:r>
      <w:r>
        <w:t>has</w:t>
      </w:r>
      <w:r>
        <w:rPr>
          <w:spacing w:val="-9"/>
        </w:rPr>
        <w:t xml:space="preserve"> </w:t>
      </w:r>
      <w:r>
        <w:t>wealth</w:t>
      </w:r>
      <w:r>
        <w:rPr>
          <w:spacing w:val="-7"/>
        </w:rPr>
        <w:t xml:space="preserve"> </w:t>
      </w:r>
      <w:r>
        <w:t>=</w:t>
      </w:r>
      <w:r>
        <w:rPr>
          <w:spacing w:val="-9"/>
        </w:rPr>
        <w:t xml:space="preserve"> </w:t>
      </w:r>
      <w:r>
        <w:t>10 3rd customer has wealth = 8</w:t>
      </w:r>
    </w:p>
    <w:p w14:paraId="66A4C033">
      <w:pPr>
        <w:pStyle w:val="10"/>
        <w:spacing w:before="1"/>
      </w:pPr>
      <w:r>
        <w:t>The</w:t>
      </w:r>
      <w:r>
        <w:rPr>
          <w:spacing w:val="-3"/>
        </w:rPr>
        <w:t xml:space="preserve"> </w:t>
      </w:r>
      <w:r>
        <w:t>2nd</w:t>
      </w:r>
      <w:r>
        <w:rPr>
          <w:spacing w:val="-1"/>
        </w:rPr>
        <w:t xml:space="preserve"> </w:t>
      </w:r>
      <w:r>
        <w:t>customer</w:t>
      </w:r>
      <w:r>
        <w:rPr>
          <w:spacing w:val="-3"/>
        </w:rPr>
        <w:t xml:space="preserve"> </w:t>
      </w:r>
      <w:r>
        <w:t>is</w:t>
      </w:r>
      <w:r>
        <w:rPr>
          <w:spacing w:val="-2"/>
        </w:rPr>
        <w:t xml:space="preserve"> </w:t>
      </w:r>
      <w:r>
        <w:t>the</w:t>
      </w:r>
      <w:r>
        <w:rPr>
          <w:spacing w:val="-6"/>
        </w:rPr>
        <w:t xml:space="preserve"> </w:t>
      </w:r>
      <w:r>
        <w:t>richest</w:t>
      </w:r>
      <w:r>
        <w:rPr>
          <w:spacing w:val="-3"/>
        </w:rPr>
        <w:t xml:space="preserve"> </w:t>
      </w:r>
      <w:r>
        <w:t>with</w:t>
      </w:r>
      <w:r>
        <w:rPr>
          <w:spacing w:val="-1"/>
        </w:rPr>
        <w:t xml:space="preserve"> </w:t>
      </w:r>
      <w:r>
        <w:t>a</w:t>
      </w:r>
      <w:r>
        <w:rPr>
          <w:spacing w:val="-4"/>
        </w:rPr>
        <w:t xml:space="preserve"> </w:t>
      </w:r>
      <w:r>
        <w:t>wealth</w:t>
      </w:r>
      <w:r>
        <w:rPr>
          <w:spacing w:val="-1"/>
        </w:rPr>
        <w:t xml:space="preserve"> </w:t>
      </w:r>
      <w:r>
        <w:t>of</w:t>
      </w:r>
      <w:r>
        <w:rPr>
          <w:spacing w:val="-2"/>
        </w:rPr>
        <w:t xml:space="preserve"> </w:t>
      </w:r>
      <w:r>
        <w:rPr>
          <w:spacing w:val="-5"/>
        </w:rPr>
        <w:t>10.</w:t>
      </w:r>
    </w:p>
    <w:p w14:paraId="5AE647B5">
      <w:pPr>
        <w:pStyle w:val="7"/>
        <w:rPr>
          <w:rFonts w:ascii="Calibri"/>
        </w:rPr>
      </w:pPr>
      <w:r>
        <w:rPr>
          <w:rFonts w:ascii="Calibri"/>
        </w:rPr>
        <w:t>Example</w:t>
      </w:r>
      <w:r>
        <w:rPr>
          <w:rFonts w:ascii="Calibri"/>
          <w:spacing w:val="-6"/>
        </w:rPr>
        <w:t xml:space="preserve"> </w:t>
      </w:r>
      <w:r>
        <w:rPr>
          <w:rFonts w:ascii="Calibri"/>
          <w:spacing w:val="-5"/>
        </w:rPr>
        <w:t>3:</w:t>
      </w:r>
    </w:p>
    <w:p w14:paraId="5190C361">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[[2,8,7],[7,1,3],[1,9,5]]</w:t>
      </w:r>
    </w:p>
    <w:p w14:paraId="3D0B138F">
      <w:pPr>
        <w:pStyle w:val="7"/>
        <w:rPr>
          <w:rFonts w:ascii="Calibri"/>
          <w:b w:val="0"/>
        </w:rPr>
      </w:pPr>
      <w:r>
        <w:rPr>
          <w:rFonts w:ascii="Calibri"/>
        </w:rPr>
        <w:t>Output:</w:t>
      </w:r>
      <w:r>
        <w:rPr>
          <w:rFonts w:ascii="Calibri"/>
          <w:spacing w:val="-1"/>
        </w:rPr>
        <w:t xml:space="preserve"> </w:t>
      </w:r>
      <w:r>
        <w:rPr>
          <w:rFonts w:ascii="Calibri"/>
          <w:b w:val="0"/>
          <w:spacing w:val="-5"/>
        </w:rPr>
        <w:t>17</w:t>
      </w:r>
    </w:p>
    <w:p w14:paraId="25E612E0">
      <w:pPr>
        <w:spacing w:before="0"/>
        <w:ind w:left="415" w:right="0" w:firstLine="0"/>
        <w:jc w:val="left"/>
        <w:rPr>
          <w:b/>
          <w:sz w:val="24"/>
        </w:rPr>
      </w:pPr>
      <w:r>
        <w:rPr>
          <w:b/>
          <w:spacing w:val="-2"/>
          <w:sz w:val="24"/>
        </w:rPr>
        <w:t>Constraints:</w:t>
      </w:r>
    </w:p>
    <w:p w14:paraId="4B1A91D6">
      <w:pPr>
        <w:pStyle w:val="13"/>
        <w:numPr>
          <w:ilvl w:val="0"/>
          <w:numId w:val="8"/>
        </w:numPr>
        <w:tabs>
          <w:tab w:val="left" w:pos="1080"/>
        </w:tabs>
        <w:spacing w:before="0" w:after="0" w:line="240" w:lineRule="auto"/>
        <w:ind w:left="1080" w:right="0" w:hanging="360"/>
        <w:jc w:val="left"/>
        <w:rPr>
          <w:sz w:val="24"/>
        </w:rPr>
      </w:pPr>
      <w:r>
        <w:rPr>
          <w:sz w:val="24"/>
        </w:rPr>
        <w:t>m</w:t>
      </w:r>
      <w:r>
        <w:rPr>
          <w:spacing w:val="-1"/>
          <w:sz w:val="24"/>
        </w:rPr>
        <w:t xml:space="preserve"> </w:t>
      </w:r>
      <w:r>
        <w:rPr>
          <w:sz w:val="24"/>
        </w:rPr>
        <w:t>==</w:t>
      </w:r>
      <w:r>
        <w:rPr>
          <w:spacing w:val="2"/>
          <w:sz w:val="24"/>
        </w:rPr>
        <w:t xml:space="preserve"> </w:t>
      </w:r>
      <w:r>
        <w:rPr>
          <w:spacing w:val="-2"/>
          <w:sz w:val="24"/>
        </w:rPr>
        <w:t>accounts.length</w:t>
      </w:r>
    </w:p>
    <w:p w14:paraId="2CE4C0E5">
      <w:pPr>
        <w:pStyle w:val="13"/>
        <w:numPr>
          <w:ilvl w:val="0"/>
          <w:numId w:val="8"/>
        </w:numPr>
        <w:tabs>
          <w:tab w:val="left" w:pos="1080"/>
        </w:tabs>
        <w:spacing w:before="0" w:after="0" w:line="240" w:lineRule="auto"/>
        <w:ind w:left="1080" w:right="0" w:hanging="360"/>
        <w:jc w:val="left"/>
        <w:rPr>
          <w:sz w:val="24"/>
        </w:rPr>
      </w:pPr>
      <w:r>
        <w:rPr>
          <w:sz w:val="24"/>
        </w:rPr>
        <w:t>n ==</w:t>
      </w:r>
      <w:r>
        <w:rPr>
          <w:spacing w:val="-1"/>
          <w:sz w:val="24"/>
        </w:rPr>
        <w:t xml:space="preserve"> </w:t>
      </w:r>
      <w:r>
        <w:rPr>
          <w:spacing w:val="-2"/>
          <w:sz w:val="24"/>
        </w:rPr>
        <w:t>accounts[i].length</w:t>
      </w:r>
    </w:p>
    <w:p w14:paraId="619EF091">
      <w:pPr>
        <w:pStyle w:val="13"/>
        <w:numPr>
          <w:ilvl w:val="0"/>
          <w:numId w:val="8"/>
        </w:numPr>
        <w:tabs>
          <w:tab w:val="left" w:pos="1080"/>
        </w:tabs>
        <w:spacing w:before="0" w:after="0" w:line="240" w:lineRule="auto"/>
        <w:ind w:left="1080" w:right="0" w:hanging="360"/>
        <w:jc w:val="left"/>
        <w:rPr>
          <w:sz w:val="24"/>
        </w:rPr>
      </w:pPr>
      <w:r>
        <w:rPr>
          <w:sz w:val="24"/>
        </w:rPr>
        <w:t>1 &lt;=</w:t>
      </w:r>
      <w:r>
        <w:rPr>
          <w:spacing w:val="-1"/>
          <w:sz w:val="24"/>
        </w:rPr>
        <w:t xml:space="preserve"> </w:t>
      </w:r>
      <w:r>
        <w:rPr>
          <w:sz w:val="24"/>
        </w:rPr>
        <w:t>m, n</w:t>
      </w:r>
      <w:r>
        <w:rPr>
          <w:spacing w:val="-1"/>
          <w:sz w:val="24"/>
        </w:rPr>
        <w:t xml:space="preserve"> </w:t>
      </w:r>
      <w:r>
        <w:rPr>
          <w:sz w:val="24"/>
        </w:rPr>
        <w:t>&lt;=</w:t>
      </w:r>
      <w:r>
        <w:rPr>
          <w:spacing w:val="-1"/>
          <w:sz w:val="24"/>
        </w:rPr>
        <w:t xml:space="preserve"> </w:t>
      </w:r>
      <w:r>
        <w:rPr>
          <w:spacing w:val="-5"/>
          <w:sz w:val="24"/>
        </w:rPr>
        <w:t>50</w:t>
      </w:r>
    </w:p>
    <w:p w14:paraId="61071A79">
      <w:pPr>
        <w:pStyle w:val="13"/>
        <w:numPr>
          <w:ilvl w:val="0"/>
          <w:numId w:val="8"/>
        </w:numPr>
        <w:tabs>
          <w:tab w:val="left" w:pos="1080"/>
        </w:tabs>
        <w:spacing w:before="0" w:after="0" w:line="240" w:lineRule="auto"/>
        <w:ind w:left="1080" w:right="0" w:hanging="360"/>
        <w:jc w:val="left"/>
        <w:rPr>
          <w:sz w:val="24"/>
        </w:rPr>
      </w:pPr>
      <w:r>
        <w:rPr>
          <w:sz w:val="24"/>
        </w:rPr>
        <w:t>1</w:t>
      </w:r>
      <w:r>
        <w:rPr>
          <w:spacing w:val="-2"/>
          <w:sz w:val="24"/>
        </w:rPr>
        <w:t xml:space="preserve"> </w:t>
      </w:r>
      <w:r>
        <w:rPr>
          <w:sz w:val="24"/>
        </w:rPr>
        <w:t>&lt;=</w:t>
      </w:r>
      <w:r>
        <w:rPr>
          <w:spacing w:val="-3"/>
          <w:sz w:val="24"/>
        </w:rPr>
        <w:t xml:space="preserve"> </w:t>
      </w:r>
      <w:r>
        <w:rPr>
          <w:sz w:val="24"/>
        </w:rPr>
        <w:t>accounts[i][j]</w:t>
      </w:r>
      <w:r>
        <w:rPr>
          <w:spacing w:val="-3"/>
          <w:sz w:val="24"/>
        </w:rPr>
        <w:t xml:space="preserve"> </w:t>
      </w:r>
      <w:r>
        <w:rPr>
          <w:sz w:val="24"/>
        </w:rPr>
        <w:t>&lt;=</w:t>
      </w:r>
      <w:r>
        <w:rPr>
          <w:spacing w:val="-1"/>
          <w:sz w:val="24"/>
        </w:rPr>
        <w:t xml:space="preserve"> </w:t>
      </w:r>
      <w:r>
        <w:rPr>
          <w:spacing w:val="-5"/>
          <w:sz w:val="24"/>
        </w:rPr>
        <w:t>100</w:t>
      </w:r>
    </w:p>
    <w:p w14:paraId="4C65E774">
      <w:pPr>
        <w:pStyle w:val="10"/>
        <w:spacing w:before="146"/>
        <w:ind w:left="0"/>
      </w:pPr>
    </w:p>
    <w:p w14:paraId="7EE84542">
      <w:pPr>
        <w:pStyle w:val="3"/>
        <w:spacing w:line="439" w:lineRule="exact"/>
      </w:pPr>
      <w:r>
        <w:rPr>
          <w:spacing w:val="-2"/>
        </w:rPr>
        <w:t>PROGRAM:</w:t>
      </w:r>
    </w:p>
    <w:p w14:paraId="67350AC5">
      <w:pPr>
        <w:pStyle w:val="10"/>
        <w:spacing w:line="292" w:lineRule="exact"/>
      </w:pPr>
      <w:r>
        <w:t>class</w:t>
      </w:r>
      <w:r>
        <w:rPr>
          <w:spacing w:val="-8"/>
        </w:rPr>
        <w:t xml:space="preserve"> </w:t>
      </w:r>
      <w:r>
        <w:t>Solution</w:t>
      </w:r>
      <w:r>
        <w:rPr>
          <w:spacing w:val="-2"/>
        </w:rPr>
        <w:t xml:space="preserve"> </w:t>
      </w:r>
      <w:r>
        <w:rPr>
          <w:spacing w:val="-10"/>
        </w:rPr>
        <w:t>{</w:t>
      </w:r>
    </w:p>
    <w:p w14:paraId="20F3A585">
      <w:pPr>
        <w:pStyle w:val="10"/>
        <w:spacing w:line="242" w:lineRule="auto"/>
        <w:ind w:left="742" w:right="4542" w:hanging="164"/>
      </w:pPr>
      <w:r>
        <w:t>public</w:t>
      </w:r>
      <w:r>
        <w:rPr>
          <w:spacing w:val="-10"/>
        </w:rPr>
        <w:t xml:space="preserve"> </w:t>
      </w:r>
      <w:r>
        <w:t>int</w:t>
      </w:r>
      <w:r>
        <w:rPr>
          <w:spacing w:val="-11"/>
        </w:rPr>
        <w:t xml:space="preserve"> </w:t>
      </w:r>
      <w:r>
        <w:t>maximumWealth(int[][]</w:t>
      </w:r>
      <w:r>
        <w:rPr>
          <w:spacing w:val="-11"/>
        </w:rPr>
        <w:t xml:space="preserve"> </w:t>
      </w:r>
      <w:r>
        <w:t>accounts)</w:t>
      </w:r>
      <w:r>
        <w:rPr>
          <w:spacing w:val="-11"/>
        </w:rPr>
        <w:t xml:space="preserve"> </w:t>
      </w:r>
      <w:r>
        <w:t>{ int max=0;</w:t>
      </w:r>
    </w:p>
    <w:p w14:paraId="2495FF40">
      <w:pPr>
        <w:pStyle w:val="10"/>
        <w:ind w:left="1013" w:right="3792" w:hanging="219"/>
      </w:pPr>
      <w:r>
        <w:t>for(int</w:t>
      </w:r>
      <w:r>
        <w:rPr>
          <w:spacing w:val="-14"/>
        </w:rPr>
        <w:t xml:space="preserve"> </w:t>
      </w:r>
      <w:r>
        <w:t>person=0;person&lt;accounts.length;person++){ int sum=0;</w:t>
      </w:r>
    </w:p>
    <w:p w14:paraId="5DE27286">
      <w:pPr>
        <w:pStyle w:val="10"/>
        <w:ind w:left="1231" w:right="2447" w:hanging="219"/>
      </w:pPr>
      <w:r>
        <w:t>for(int</w:t>
      </w:r>
      <w:r>
        <w:rPr>
          <w:spacing w:val="-14"/>
        </w:rPr>
        <w:t xml:space="preserve"> </w:t>
      </w:r>
      <w:r>
        <w:t xml:space="preserve">account=0;account&lt;accounts[person].length;account++){ </w:t>
      </w:r>
      <w:r>
        <w:rPr>
          <w:spacing w:val="-2"/>
        </w:rPr>
        <w:t>sum+=accounts[person][account];</w:t>
      </w:r>
    </w:p>
    <w:p w14:paraId="372261CC">
      <w:pPr>
        <w:spacing w:before="0" w:line="289" w:lineRule="exact"/>
        <w:ind w:left="1013" w:right="0" w:firstLine="0"/>
        <w:jc w:val="left"/>
        <w:rPr>
          <w:sz w:val="24"/>
        </w:rPr>
      </w:pPr>
      <w:r>
        <w:rPr>
          <w:spacing w:val="-10"/>
          <w:sz w:val="24"/>
        </w:rPr>
        <w:t>}</w:t>
      </w:r>
    </w:p>
    <w:p w14:paraId="672FC45A">
      <w:pPr>
        <w:pStyle w:val="10"/>
        <w:ind w:left="1231" w:right="7288" w:hanging="219"/>
      </w:pPr>
      <w:r>
        <w:rPr>
          <w:spacing w:val="-2"/>
        </w:rPr>
        <w:t>if(sum&gt;max){ max=sum;</w:t>
      </w:r>
    </w:p>
    <w:p w14:paraId="4338A28E">
      <w:pPr>
        <w:spacing w:before="0" w:line="292" w:lineRule="exact"/>
        <w:ind w:left="1013" w:right="0" w:firstLine="0"/>
        <w:jc w:val="left"/>
        <w:rPr>
          <w:sz w:val="24"/>
        </w:rPr>
      </w:pPr>
      <w:r>
        <w:rPr>
          <w:spacing w:val="-10"/>
          <w:sz w:val="24"/>
        </w:rPr>
        <w:t>}</w:t>
      </w:r>
    </w:p>
    <w:p w14:paraId="5008D488">
      <w:pPr>
        <w:spacing w:before="0"/>
        <w:ind w:left="797" w:right="0" w:firstLine="0"/>
        <w:jc w:val="left"/>
        <w:rPr>
          <w:sz w:val="24"/>
        </w:rPr>
      </w:pPr>
      <w:r>
        <w:rPr>
          <w:spacing w:val="-10"/>
          <w:sz w:val="24"/>
        </w:rPr>
        <w:t>}</w:t>
      </w:r>
    </w:p>
    <w:p w14:paraId="1DCB3D87">
      <w:pPr>
        <w:pStyle w:val="10"/>
        <w:spacing w:line="293" w:lineRule="exact"/>
        <w:ind w:left="797"/>
      </w:pPr>
      <w:r>
        <w:t>return</w:t>
      </w:r>
      <w:r>
        <w:rPr>
          <w:spacing w:val="-8"/>
        </w:rPr>
        <w:t xml:space="preserve"> </w:t>
      </w:r>
      <w:r>
        <w:rPr>
          <w:spacing w:val="-4"/>
        </w:rPr>
        <w:t>max;</w:t>
      </w:r>
    </w:p>
    <w:p w14:paraId="76CF89A4">
      <w:pPr>
        <w:spacing w:before="0"/>
        <w:ind w:left="578" w:right="0" w:firstLine="0"/>
        <w:jc w:val="left"/>
        <w:rPr>
          <w:sz w:val="24"/>
        </w:rPr>
      </w:pPr>
      <w:r>
        <w:rPr>
          <w:spacing w:val="-10"/>
          <w:sz w:val="24"/>
        </w:rPr>
        <w:t>}</w:t>
      </w:r>
    </w:p>
    <w:p w14:paraId="25EC8978">
      <w:pPr>
        <w:spacing w:before="0"/>
        <w:ind w:left="360" w:right="0" w:firstLine="0"/>
        <w:jc w:val="left"/>
        <w:rPr>
          <w:sz w:val="24"/>
        </w:rPr>
      </w:pPr>
      <w:r>
        <w:rPr>
          <w:spacing w:val="-10"/>
          <w:sz w:val="24"/>
        </w:rPr>
        <w:t>}</w:t>
      </w:r>
    </w:p>
    <w:p w14:paraId="263A6EA3">
      <w:pPr>
        <w:pStyle w:val="2"/>
        <w:spacing w:before="1"/>
      </w:pPr>
      <w:r>
        <w:rPr>
          <w:spacing w:val="-2"/>
        </w:rPr>
        <w:t>OUTPUT:</w:t>
      </w:r>
    </w:p>
    <w:p w14:paraId="7BDDFF38">
      <w:pPr>
        <w:spacing w:line="240" w:lineRule="auto"/>
        <w:ind w:left="360" w:right="0" w:firstLine="0"/>
        <w:rPr>
          <w:sz w:val="20"/>
        </w:rPr>
      </w:pPr>
      <w:r>
        <w:rPr>
          <w:sz w:val="20"/>
        </w:rPr>
        <w:drawing>
          <wp:inline distT="0" distB="0" distL="0" distR="0">
            <wp:extent cx="3054350" cy="134874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54873" cy="1348740"/>
                    </a:xfrm>
                    <a:prstGeom prst="rect">
                      <a:avLst/>
                    </a:prstGeom>
                  </pic:spPr>
                </pic:pic>
              </a:graphicData>
            </a:graphic>
          </wp:inline>
        </w:drawing>
      </w:r>
    </w:p>
    <w:p w14:paraId="480C2A36">
      <w:pPr>
        <w:spacing w:after="0" w:line="240" w:lineRule="auto"/>
        <w:rPr>
          <w:sz w:val="20"/>
        </w:rPr>
        <w:sectPr>
          <w:pgSz w:w="12240" w:h="15840"/>
          <w:pgMar w:top="1400" w:right="1440" w:bottom="280" w:left="1080" w:header="720" w:footer="720" w:gutter="0"/>
          <w:cols w:space="720" w:num="1"/>
        </w:sectPr>
      </w:pPr>
    </w:p>
    <w:p w14:paraId="6D301E2E">
      <w:pPr>
        <w:pStyle w:val="10"/>
        <w:spacing w:before="4"/>
        <w:ind w:left="0"/>
        <w:rPr>
          <w:b/>
          <w:sz w:val="16"/>
        </w:rPr>
      </w:pPr>
    </w:p>
    <w:sectPr>
      <w:pgSz w:w="12240" w:h="15840"/>
      <w:pgMar w:top="1820" w:right="144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0" w:hanging="272"/>
        <w:jc w:val="left"/>
      </w:pPr>
      <w:rPr>
        <w:rFonts w:hint="default" w:ascii="Times New Roman" w:hAnsi="Times New Roman" w:eastAsia="Times New Roman" w:cs="Times New Roman"/>
        <w:b w:val="0"/>
        <w:bCs w:val="0"/>
        <w:i w:val="0"/>
        <w:iCs w:val="0"/>
        <w:spacing w:val="0"/>
        <w:w w:val="98"/>
        <w:sz w:val="34"/>
        <w:szCs w:val="34"/>
        <w:lang w:val="en-US" w:eastAsia="en-US" w:bidi="ar-SA"/>
      </w:rPr>
    </w:lvl>
    <w:lvl w:ilvl="1" w:tentative="0">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60" w:hanging="720"/>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296" w:hanging="720"/>
      </w:pPr>
      <w:rPr>
        <w:rFonts w:hint="default"/>
        <w:lang w:val="en-US" w:eastAsia="en-US" w:bidi="ar-SA"/>
      </w:rPr>
    </w:lvl>
    <w:lvl w:ilvl="2" w:tentative="0">
      <w:start w:val="0"/>
      <w:numFmt w:val="bullet"/>
      <w:lvlText w:val="•"/>
      <w:lvlJc w:val="left"/>
      <w:pPr>
        <w:ind w:left="2232" w:hanging="720"/>
      </w:pPr>
      <w:rPr>
        <w:rFonts w:hint="default"/>
        <w:lang w:val="en-US" w:eastAsia="en-US" w:bidi="ar-SA"/>
      </w:rPr>
    </w:lvl>
    <w:lvl w:ilvl="3" w:tentative="0">
      <w:start w:val="0"/>
      <w:numFmt w:val="bullet"/>
      <w:lvlText w:val="•"/>
      <w:lvlJc w:val="left"/>
      <w:pPr>
        <w:ind w:left="3168" w:hanging="720"/>
      </w:pPr>
      <w:rPr>
        <w:rFonts w:hint="default"/>
        <w:lang w:val="en-US" w:eastAsia="en-US" w:bidi="ar-SA"/>
      </w:rPr>
    </w:lvl>
    <w:lvl w:ilvl="4" w:tentative="0">
      <w:start w:val="0"/>
      <w:numFmt w:val="bullet"/>
      <w:lvlText w:val="•"/>
      <w:lvlJc w:val="left"/>
      <w:pPr>
        <w:ind w:left="4104" w:hanging="720"/>
      </w:pPr>
      <w:rPr>
        <w:rFonts w:hint="default"/>
        <w:lang w:val="en-US" w:eastAsia="en-US" w:bidi="ar-SA"/>
      </w:rPr>
    </w:lvl>
    <w:lvl w:ilvl="5" w:tentative="0">
      <w:start w:val="0"/>
      <w:numFmt w:val="bullet"/>
      <w:lvlText w:val="•"/>
      <w:lvlJc w:val="left"/>
      <w:pPr>
        <w:ind w:left="5040" w:hanging="720"/>
      </w:pPr>
      <w:rPr>
        <w:rFonts w:hint="default"/>
        <w:lang w:val="en-US" w:eastAsia="en-US" w:bidi="ar-SA"/>
      </w:rPr>
    </w:lvl>
    <w:lvl w:ilvl="6" w:tentative="0">
      <w:start w:val="0"/>
      <w:numFmt w:val="bullet"/>
      <w:lvlText w:val="•"/>
      <w:lvlJc w:val="left"/>
      <w:pPr>
        <w:ind w:left="5976" w:hanging="720"/>
      </w:pPr>
      <w:rPr>
        <w:rFonts w:hint="default"/>
        <w:lang w:val="en-US" w:eastAsia="en-US" w:bidi="ar-SA"/>
      </w:rPr>
    </w:lvl>
    <w:lvl w:ilvl="7" w:tentative="0">
      <w:start w:val="0"/>
      <w:numFmt w:val="bullet"/>
      <w:lvlText w:val="•"/>
      <w:lvlJc w:val="left"/>
      <w:pPr>
        <w:ind w:left="6912" w:hanging="720"/>
      </w:pPr>
      <w:rPr>
        <w:rFonts w:hint="default"/>
        <w:lang w:val="en-US" w:eastAsia="en-US" w:bidi="ar-SA"/>
      </w:rPr>
    </w:lvl>
    <w:lvl w:ilvl="8" w:tentative="0">
      <w:start w:val="0"/>
      <w:numFmt w:val="bullet"/>
      <w:lvlText w:val="•"/>
      <w:lvlJc w:val="left"/>
      <w:pPr>
        <w:ind w:left="7848" w:hanging="72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60" w:hanging="184"/>
        <w:jc w:val="left"/>
      </w:pPr>
      <w:rPr>
        <w:rFonts w:hint="default" w:ascii="Calibri" w:hAnsi="Calibri" w:eastAsia="Calibri" w:cs="Calibri"/>
        <w:b w:val="0"/>
        <w:bCs w:val="0"/>
        <w:i w:val="0"/>
        <w:iCs w:val="0"/>
        <w:spacing w:val="-1"/>
        <w:w w:val="97"/>
        <w:sz w:val="22"/>
        <w:szCs w:val="22"/>
        <w:lang w:val="en-US" w:eastAsia="en-US" w:bidi="ar-SA"/>
      </w:rPr>
    </w:lvl>
    <w:lvl w:ilvl="1" w:tentative="0">
      <w:start w:val="0"/>
      <w:numFmt w:val="bullet"/>
      <w:lvlText w:val="•"/>
      <w:lvlJc w:val="left"/>
      <w:pPr>
        <w:ind w:left="1296" w:hanging="184"/>
      </w:pPr>
      <w:rPr>
        <w:rFonts w:hint="default"/>
        <w:lang w:val="en-US" w:eastAsia="en-US" w:bidi="ar-SA"/>
      </w:rPr>
    </w:lvl>
    <w:lvl w:ilvl="2" w:tentative="0">
      <w:start w:val="0"/>
      <w:numFmt w:val="bullet"/>
      <w:lvlText w:val="•"/>
      <w:lvlJc w:val="left"/>
      <w:pPr>
        <w:ind w:left="2232" w:hanging="184"/>
      </w:pPr>
      <w:rPr>
        <w:rFonts w:hint="default"/>
        <w:lang w:val="en-US" w:eastAsia="en-US" w:bidi="ar-SA"/>
      </w:rPr>
    </w:lvl>
    <w:lvl w:ilvl="3" w:tentative="0">
      <w:start w:val="0"/>
      <w:numFmt w:val="bullet"/>
      <w:lvlText w:val="•"/>
      <w:lvlJc w:val="left"/>
      <w:pPr>
        <w:ind w:left="3168" w:hanging="184"/>
      </w:pPr>
      <w:rPr>
        <w:rFonts w:hint="default"/>
        <w:lang w:val="en-US" w:eastAsia="en-US" w:bidi="ar-SA"/>
      </w:rPr>
    </w:lvl>
    <w:lvl w:ilvl="4" w:tentative="0">
      <w:start w:val="0"/>
      <w:numFmt w:val="bullet"/>
      <w:lvlText w:val="•"/>
      <w:lvlJc w:val="left"/>
      <w:pPr>
        <w:ind w:left="4104" w:hanging="184"/>
      </w:pPr>
      <w:rPr>
        <w:rFonts w:hint="default"/>
        <w:lang w:val="en-US" w:eastAsia="en-US" w:bidi="ar-SA"/>
      </w:rPr>
    </w:lvl>
    <w:lvl w:ilvl="5" w:tentative="0">
      <w:start w:val="0"/>
      <w:numFmt w:val="bullet"/>
      <w:lvlText w:val="•"/>
      <w:lvlJc w:val="left"/>
      <w:pPr>
        <w:ind w:left="5040" w:hanging="184"/>
      </w:pPr>
      <w:rPr>
        <w:rFonts w:hint="default"/>
        <w:lang w:val="en-US" w:eastAsia="en-US" w:bidi="ar-SA"/>
      </w:rPr>
    </w:lvl>
    <w:lvl w:ilvl="6" w:tentative="0">
      <w:start w:val="0"/>
      <w:numFmt w:val="bullet"/>
      <w:lvlText w:val="•"/>
      <w:lvlJc w:val="left"/>
      <w:pPr>
        <w:ind w:left="5976" w:hanging="184"/>
      </w:pPr>
      <w:rPr>
        <w:rFonts w:hint="default"/>
        <w:lang w:val="en-US" w:eastAsia="en-US" w:bidi="ar-SA"/>
      </w:rPr>
    </w:lvl>
    <w:lvl w:ilvl="7" w:tentative="0">
      <w:start w:val="0"/>
      <w:numFmt w:val="bullet"/>
      <w:lvlText w:val="•"/>
      <w:lvlJc w:val="left"/>
      <w:pPr>
        <w:ind w:left="6912" w:hanging="184"/>
      </w:pPr>
      <w:rPr>
        <w:rFonts w:hint="default"/>
        <w:lang w:val="en-US" w:eastAsia="en-US" w:bidi="ar-SA"/>
      </w:rPr>
    </w:lvl>
    <w:lvl w:ilvl="8" w:tentative="0">
      <w:start w:val="0"/>
      <w:numFmt w:val="bullet"/>
      <w:lvlText w:val="•"/>
      <w:lvlJc w:val="left"/>
      <w:pPr>
        <w:ind w:left="7848" w:hanging="184"/>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358"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296" w:hanging="360"/>
      </w:pPr>
      <w:rPr>
        <w:rFonts w:hint="default"/>
        <w:lang w:val="en-US" w:eastAsia="en-US" w:bidi="ar-SA"/>
      </w:rPr>
    </w:lvl>
    <w:lvl w:ilvl="2" w:tentative="0">
      <w:start w:val="0"/>
      <w:numFmt w:val="bullet"/>
      <w:lvlText w:val="•"/>
      <w:lvlJc w:val="left"/>
      <w:pPr>
        <w:ind w:left="2232" w:hanging="360"/>
      </w:pPr>
      <w:rPr>
        <w:rFonts w:hint="default"/>
        <w:lang w:val="en-US" w:eastAsia="en-US" w:bidi="ar-SA"/>
      </w:rPr>
    </w:lvl>
    <w:lvl w:ilvl="3" w:tentative="0">
      <w:start w:val="0"/>
      <w:numFmt w:val="bullet"/>
      <w:lvlText w:val="•"/>
      <w:lvlJc w:val="left"/>
      <w:pPr>
        <w:ind w:left="3168" w:hanging="360"/>
      </w:pPr>
      <w:rPr>
        <w:rFonts w:hint="default"/>
        <w:lang w:val="en-US" w:eastAsia="en-US" w:bidi="ar-SA"/>
      </w:rPr>
    </w:lvl>
    <w:lvl w:ilvl="4" w:tentative="0">
      <w:start w:val="0"/>
      <w:numFmt w:val="bullet"/>
      <w:lvlText w:val="•"/>
      <w:lvlJc w:val="left"/>
      <w:pPr>
        <w:ind w:left="4104"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76" w:hanging="360"/>
      </w:pPr>
      <w:rPr>
        <w:rFonts w:hint="default"/>
        <w:lang w:val="en-US" w:eastAsia="en-US" w:bidi="ar-SA"/>
      </w:rPr>
    </w:lvl>
    <w:lvl w:ilvl="7" w:tentative="0">
      <w:start w:val="0"/>
      <w:numFmt w:val="bullet"/>
      <w:lvlText w:val="•"/>
      <w:lvlJc w:val="left"/>
      <w:pPr>
        <w:ind w:left="6912" w:hanging="360"/>
      </w:pPr>
      <w:rPr>
        <w:rFonts w:hint="default"/>
        <w:lang w:val="en-US" w:eastAsia="en-US" w:bidi="ar-SA"/>
      </w:rPr>
    </w:lvl>
    <w:lvl w:ilvl="8" w:tentative="0">
      <w:start w:val="0"/>
      <w:numFmt w:val="bullet"/>
      <w:lvlText w:val="•"/>
      <w:lvlJc w:val="left"/>
      <w:pPr>
        <w:ind w:left="7848" w:hanging="3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677" w:hanging="320"/>
        <w:jc w:val="left"/>
      </w:pPr>
      <w:rPr>
        <w:rFonts w:hint="default"/>
        <w:spacing w:val="0"/>
        <w:w w:val="99"/>
        <w:lang w:val="en-US" w:eastAsia="en-US" w:bidi="ar-SA"/>
      </w:rPr>
    </w:lvl>
    <w:lvl w:ilvl="1" w:tentative="0">
      <w:start w:val="0"/>
      <w:numFmt w:val="bullet"/>
      <w:lvlText w:val="•"/>
      <w:lvlJc w:val="left"/>
      <w:pPr>
        <w:ind w:left="1584" w:hanging="320"/>
      </w:pPr>
      <w:rPr>
        <w:rFonts w:hint="default"/>
        <w:lang w:val="en-US" w:eastAsia="en-US" w:bidi="ar-SA"/>
      </w:rPr>
    </w:lvl>
    <w:lvl w:ilvl="2" w:tentative="0">
      <w:start w:val="0"/>
      <w:numFmt w:val="bullet"/>
      <w:lvlText w:val="•"/>
      <w:lvlJc w:val="left"/>
      <w:pPr>
        <w:ind w:left="2488" w:hanging="320"/>
      </w:pPr>
      <w:rPr>
        <w:rFonts w:hint="default"/>
        <w:lang w:val="en-US" w:eastAsia="en-US" w:bidi="ar-SA"/>
      </w:rPr>
    </w:lvl>
    <w:lvl w:ilvl="3" w:tentative="0">
      <w:start w:val="0"/>
      <w:numFmt w:val="bullet"/>
      <w:lvlText w:val="•"/>
      <w:lvlJc w:val="left"/>
      <w:pPr>
        <w:ind w:left="3392" w:hanging="320"/>
      </w:pPr>
      <w:rPr>
        <w:rFonts w:hint="default"/>
        <w:lang w:val="en-US" w:eastAsia="en-US" w:bidi="ar-SA"/>
      </w:rPr>
    </w:lvl>
    <w:lvl w:ilvl="4" w:tentative="0">
      <w:start w:val="0"/>
      <w:numFmt w:val="bullet"/>
      <w:lvlText w:val="•"/>
      <w:lvlJc w:val="left"/>
      <w:pPr>
        <w:ind w:left="4296" w:hanging="320"/>
      </w:pPr>
      <w:rPr>
        <w:rFonts w:hint="default"/>
        <w:lang w:val="en-US" w:eastAsia="en-US" w:bidi="ar-SA"/>
      </w:rPr>
    </w:lvl>
    <w:lvl w:ilvl="5" w:tentative="0">
      <w:start w:val="0"/>
      <w:numFmt w:val="bullet"/>
      <w:lvlText w:val="•"/>
      <w:lvlJc w:val="left"/>
      <w:pPr>
        <w:ind w:left="5200" w:hanging="320"/>
      </w:pPr>
      <w:rPr>
        <w:rFonts w:hint="default"/>
        <w:lang w:val="en-US" w:eastAsia="en-US" w:bidi="ar-SA"/>
      </w:rPr>
    </w:lvl>
    <w:lvl w:ilvl="6" w:tentative="0">
      <w:start w:val="0"/>
      <w:numFmt w:val="bullet"/>
      <w:lvlText w:val="•"/>
      <w:lvlJc w:val="left"/>
      <w:pPr>
        <w:ind w:left="6104" w:hanging="320"/>
      </w:pPr>
      <w:rPr>
        <w:rFonts w:hint="default"/>
        <w:lang w:val="en-US" w:eastAsia="en-US" w:bidi="ar-SA"/>
      </w:rPr>
    </w:lvl>
    <w:lvl w:ilvl="7" w:tentative="0">
      <w:start w:val="0"/>
      <w:numFmt w:val="bullet"/>
      <w:lvlText w:val="•"/>
      <w:lvlJc w:val="left"/>
      <w:pPr>
        <w:ind w:left="7008" w:hanging="320"/>
      </w:pPr>
      <w:rPr>
        <w:rFonts w:hint="default"/>
        <w:lang w:val="en-US" w:eastAsia="en-US" w:bidi="ar-SA"/>
      </w:rPr>
    </w:lvl>
    <w:lvl w:ilvl="8" w:tentative="0">
      <w:start w:val="0"/>
      <w:numFmt w:val="bullet"/>
      <w:lvlText w:val="•"/>
      <w:lvlJc w:val="left"/>
      <w:pPr>
        <w:ind w:left="7912" w:hanging="320"/>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56301FA"/>
    <w:rsid w:val="79882C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360"/>
      <w:outlineLvl w:val="2"/>
    </w:pPr>
    <w:rPr>
      <w:rFonts w:ascii="Calibri" w:hAnsi="Calibri" w:eastAsia="Calibri" w:cs="Calibri"/>
      <w:sz w:val="36"/>
      <w:szCs w:val="36"/>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sz w:val="36"/>
      <w:szCs w:val="36"/>
      <w:u w:val="single" w:color="000000"/>
      <w:lang w:val="en-US" w:eastAsia="en-US" w:bidi="ar-SA"/>
    </w:rPr>
  </w:style>
  <w:style w:type="paragraph" w:styleId="5">
    <w:name w:val="heading 4"/>
    <w:basedOn w:val="1"/>
    <w:qFormat/>
    <w:uiPriority w:val="1"/>
    <w:pPr>
      <w:ind w:left="358"/>
      <w:outlineLvl w:val="4"/>
    </w:pPr>
    <w:rPr>
      <w:rFonts w:ascii="Times New Roman" w:hAnsi="Times New Roman" w:eastAsia="Times New Roman" w:cs="Times New Roman"/>
      <w:b/>
      <w:bCs/>
      <w:sz w:val="32"/>
      <w:szCs w:val="32"/>
      <w:lang w:val="en-US" w:eastAsia="en-US" w:bidi="ar-SA"/>
    </w:rPr>
  </w:style>
  <w:style w:type="paragraph" w:styleId="6">
    <w:name w:val="heading 5"/>
    <w:basedOn w:val="1"/>
    <w:qFormat/>
    <w:uiPriority w:val="1"/>
    <w:pPr>
      <w:spacing w:line="321" w:lineRule="exact"/>
      <w:ind w:left="358"/>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360"/>
    </w:pPr>
    <w:rPr>
      <w:rFonts w:ascii="Calibri" w:hAnsi="Calibri" w:eastAsia="Calibri" w:cs="Calibri"/>
      <w:sz w:val="24"/>
      <w:szCs w:val="24"/>
      <w:lang w:val="en-US" w:eastAsia="en-US" w:bidi="ar-SA"/>
    </w:rPr>
  </w:style>
  <w:style w:type="paragraph" w:styleId="11">
    <w:name w:val="Title"/>
    <w:basedOn w:val="1"/>
    <w:qFormat/>
    <w:uiPriority w:val="1"/>
    <w:pPr>
      <w:ind w:left="900"/>
    </w:pPr>
    <w:rPr>
      <w:rFonts w:ascii="Calibri" w:hAnsi="Calibri" w:eastAsia="Calibri" w:cs="Calibri"/>
      <w:sz w:val="72"/>
      <w:szCs w:val="7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80" w:hanging="360"/>
    </w:pPr>
    <w:rPr>
      <w:rFonts w:ascii="Calibri" w:hAnsi="Calibri" w:eastAsia="Calibri" w:cs="Calibri"/>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2083</Words>
  <Characters>11236</Characters>
  <TotalTime>5</TotalTime>
  <ScaleCrop>false</ScaleCrop>
  <LinksUpToDate>false</LinksUpToDate>
  <CharactersWithSpaces>12984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2026-08-10T06:10:00Z</dcterms:created>
  <dc:creator>Kandappa Reddy Gari Thanu Sri</dc:creator>
  <cp:lastModifiedBy>Rithvika Reddy Lenkala</cp:lastModifiedBy>
  <dcterms:modified xsi:type="dcterms:W3CDTF">2026-08-10T06:17:04Z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2021</vt:lpwstr>
  </property>
  <property fmtid="{D5CDD505-2E9C-101B-9397-08002B2CF9AE}" pid="5" name="LastSaved">
    <vt:filetime>2026-08-10T00:00:00Z</vt:filetime>
  </property>
  <property fmtid="{D5CDD505-2E9C-101B-9397-08002B2CF9AE}" pid="6" name="Producer">
    <vt:lpwstr>Microsoft® Word 2021</vt:lpwstr>
  </property>
  <property fmtid="{D5CDD505-2E9C-101B-9397-08002B2CF9AE}" pid="7" name="KSOTemplateDocerSaveRecord">
    <vt:lpwstr>eyJoZGlkIjoiOGEzM2RiNWE3M2MyMzk4MGU4OWE4YzNiN2UxNmY0ZWYiLCJ1c2VySWQiOiI1Njc2MTI0MjMxOTgifQ==</vt:lpwstr>
  </property>
  <property fmtid="{D5CDD505-2E9C-101B-9397-08002B2CF9AE}" pid="8" name="KSOProductBuildVer">
    <vt:lpwstr>1033-12.1.0.28032</vt:lpwstr>
  </property>
  <property fmtid="{D5CDD505-2E9C-101B-9397-08002B2CF9AE}" pid="9" name="ICV">
    <vt:lpwstr>92D8628EC54E4AA4B6933D93333700F8_13</vt:lpwstr>
  </property>
</Properties>
</file>